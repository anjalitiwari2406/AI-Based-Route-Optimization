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70867E">
      <w:pPr>
        <w:pStyle w:val="3"/>
        <w:spacing w:before="74"/>
        <w:ind w:left="0" w:leftChars="0" w:firstLine="2899" w:firstLineChars="1050"/>
        <w:jc w:val="both"/>
        <w:rPr>
          <w:u w:val="none"/>
        </w:rPr>
      </w:pPr>
      <w:r>
        <w:rPr>
          <w:spacing w:val="-2"/>
          <w:u w:val="thick"/>
        </w:rPr>
        <w:t>ACKNOWLEDGEMENTS</w:t>
      </w:r>
    </w:p>
    <w:p w14:paraId="199CE86A">
      <w:pPr>
        <w:pStyle w:val="7"/>
        <w:rPr>
          <w:b/>
        </w:rPr>
      </w:pPr>
    </w:p>
    <w:p w14:paraId="75ED77C1">
      <w:pPr>
        <w:pStyle w:val="7"/>
        <w:spacing w:before="153"/>
        <w:rPr>
          <w:b/>
        </w:rPr>
      </w:pPr>
    </w:p>
    <w:p w14:paraId="5FEC551A">
      <w:pPr>
        <w:pStyle w:val="7"/>
        <w:spacing w:line="360" w:lineRule="auto"/>
        <w:ind w:left="259" w:right="356"/>
        <w:jc w:val="both"/>
      </w:pPr>
      <w:r>
        <w:t>To everyone who helped make this initiative a success, I would like to express my sincere gratitude. Firstly, I want to thank my guide, Dr. Gokul Yenduri, for his invaluable support, guidance, and expertise during the entire project. Their insights and suggestions significantly improved the quality of this work.</w:t>
      </w:r>
    </w:p>
    <w:p w14:paraId="19BC71C6">
      <w:pPr>
        <w:pStyle w:val="7"/>
        <w:spacing w:before="161" w:line="360" w:lineRule="auto"/>
        <w:ind w:left="259" w:right="364"/>
        <w:jc w:val="both"/>
      </w:pPr>
      <w:r>
        <w:t>I would also like to acknowledge my team member, Anjali Tiwari, for her partnership and commitment. Her diligence, creative ideas, and unwavering</w:t>
      </w:r>
      <w:r>
        <w:rPr>
          <w:spacing w:val="-3"/>
        </w:rPr>
        <w:t xml:space="preserve"> </w:t>
      </w:r>
      <w:r>
        <w:t>support have been crucial in making this project a reality. Collaborating as a team has been</w:t>
      </w:r>
      <w:r>
        <w:rPr>
          <w:spacing w:val="40"/>
        </w:rPr>
        <w:t xml:space="preserve"> </w:t>
      </w:r>
      <w:r>
        <w:t>a rewarding experience, and I truly value her contributions.</w:t>
      </w:r>
    </w:p>
    <w:p w14:paraId="5F9C0512">
      <w:pPr>
        <w:pStyle w:val="7"/>
        <w:spacing w:before="157" w:line="360" w:lineRule="auto"/>
        <w:ind w:left="259" w:right="361"/>
        <w:jc w:val="both"/>
      </w:pPr>
      <w:r>
        <w:t>I would also like to express my appreciation to Vellore Institute of Technology, Andhra Pradesh for supplying the essential resources and environment to conduct this project. The assistance from the faculty members and staff of the Computer Science department has been incredibly valuable.</w:t>
      </w:r>
    </w:p>
    <w:p w14:paraId="1D17C9F2">
      <w:pPr>
        <w:pStyle w:val="7"/>
        <w:spacing w:before="161" w:line="360" w:lineRule="auto"/>
        <w:ind w:left="259" w:right="360"/>
        <w:jc w:val="both"/>
      </w:pPr>
      <w:r>
        <w:t>Finally, I would want to thank my family and friends for their unwavering support, tolerance, and</w:t>
      </w:r>
      <w:r>
        <w:rPr>
          <w:spacing w:val="-2"/>
        </w:rPr>
        <w:t xml:space="preserve"> </w:t>
      </w:r>
      <w:r>
        <w:t>comprehension</w:t>
      </w:r>
      <w:r>
        <w:rPr>
          <w:spacing w:val="-7"/>
        </w:rPr>
        <w:t xml:space="preserve"> </w:t>
      </w:r>
      <w:r>
        <w:t>during</w:t>
      </w:r>
      <w:r>
        <w:rPr>
          <w:spacing w:val="-7"/>
        </w:rPr>
        <w:t xml:space="preserve"> </w:t>
      </w:r>
      <w:r>
        <w:t>this effort. Their</w:t>
      </w:r>
      <w:r>
        <w:rPr>
          <w:spacing w:val="-4"/>
        </w:rPr>
        <w:t xml:space="preserve"> </w:t>
      </w:r>
      <w:r>
        <w:t>steadfast</w:t>
      </w:r>
      <w:r>
        <w:rPr>
          <w:spacing w:val="-2"/>
        </w:rPr>
        <w:t xml:space="preserve"> </w:t>
      </w:r>
      <w:r>
        <w:t>support has kept</w:t>
      </w:r>
      <w:r>
        <w:rPr>
          <w:spacing w:val="-2"/>
        </w:rPr>
        <w:t xml:space="preserve"> </w:t>
      </w:r>
      <w:r>
        <w:t>me inspired during this journey.</w:t>
      </w:r>
    </w:p>
    <w:p w14:paraId="78877EA2">
      <w:pPr>
        <w:pStyle w:val="7"/>
        <w:spacing w:before="160" w:line="357" w:lineRule="auto"/>
        <w:ind w:left="259" w:right="352"/>
        <w:jc w:val="both"/>
      </w:pPr>
      <w:r>
        <w:t>Without the joint efforts of</w:t>
      </w:r>
      <w:r>
        <w:rPr>
          <w:spacing w:val="-1"/>
        </w:rPr>
        <w:t xml:space="preserve"> </w:t>
      </w:r>
      <w:r>
        <w:t>everyone listed above, this project would not have been achieved.</w:t>
      </w:r>
      <w:r>
        <w:rPr>
          <w:spacing w:val="68"/>
          <w:w w:val="150"/>
        </w:rPr>
        <w:t xml:space="preserve">   </w:t>
      </w:r>
      <w:r>
        <w:t>I</w:t>
      </w:r>
      <w:r>
        <w:rPr>
          <w:spacing w:val="66"/>
          <w:w w:val="150"/>
        </w:rPr>
        <w:t xml:space="preserve">   </w:t>
      </w:r>
      <w:r>
        <w:t>am</w:t>
      </w:r>
      <w:r>
        <w:rPr>
          <w:spacing w:val="63"/>
          <w:w w:val="150"/>
        </w:rPr>
        <w:t xml:space="preserve">   </w:t>
      </w:r>
      <w:r>
        <w:t>sincerely</w:t>
      </w:r>
      <w:r>
        <w:rPr>
          <w:spacing w:val="65"/>
          <w:w w:val="150"/>
        </w:rPr>
        <w:t xml:space="preserve">   </w:t>
      </w:r>
      <w:r>
        <w:t>thankful</w:t>
      </w:r>
      <w:r>
        <w:rPr>
          <w:spacing w:val="66"/>
          <w:w w:val="150"/>
        </w:rPr>
        <w:t xml:space="preserve">   </w:t>
      </w:r>
      <w:r>
        <w:t>for</w:t>
      </w:r>
      <w:r>
        <w:rPr>
          <w:spacing w:val="66"/>
          <w:w w:val="150"/>
        </w:rPr>
        <w:t xml:space="preserve">   </w:t>
      </w:r>
      <w:r>
        <w:t>their</w:t>
      </w:r>
      <w:r>
        <w:rPr>
          <w:spacing w:val="66"/>
          <w:w w:val="150"/>
        </w:rPr>
        <w:t xml:space="preserve">   </w:t>
      </w:r>
      <w:r>
        <w:t>contributions.</w:t>
      </w:r>
    </w:p>
    <w:p w14:paraId="5A0D2EE8">
      <w:pPr>
        <w:pStyle w:val="7"/>
        <w:spacing w:after="0" w:line="357" w:lineRule="auto"/>
        <w:jc w:val="both"/>
        <w:sectPr>
          <w:footerReference r:id="rId5" w:type="default"/>
          <w:pgSz w:w="12240" w:h="15840"/>
          <w:pgMar w:top="1340" w:right="720" w:bottom="1240" w:left="1440" w:header="0" w:footer="1024" w:gutter="0"/>
          <w:pgNumType w:start="1"/>
          <w:cols w:space="720" w:num="1"/>
        </w:sectPr>
      </w:pPr>
    </w:p>
    <w:p w14:paraId="196F1C71">
      <w:pPr>
        <w:pStyle w:val="3"/>
        <w:ind w:right="738"/>
        <w:rPr>
          <w:u w:val="none"/>
        </w:rPr>
      </w:pPr>
      <w:bookmarkStart w:id="0" w:name="ABSTRACT"/>
      <w:bookmarkEnd w:id="0"/>
      <w:r>
        <w:rPr>
          <w:spacing w:val="-2"/>
          <w:u w:val="thick"/>
        </w:rPr>
        <w:t>ABSTRACT</w:t>
      </w:r>
    </w:p>
    <w:p w14:paraId="31D95D02">
      <w:pPr>
        <w:pStyle w:val="7"/>
        <w:rPr>
          <w:b/>
        </w:rPr>
      </w:pPr>
    </w:p>
    <w:p w14:paraId="1F9DC48D">
      <w:pPr>
        <w:pStyle w:val="7"/>
        <w:rPr>
          <w:b/>
        </w:rPr>
      </w:pPr>
    </w:p>
    <w:p w14:paraId="27E3BADD">
      <w:pPr>
        <w:pStyle w:val="7"/>
        <w:spacing w:before="177"/>
        <w:rPr>
          <w:b/>
        </w:rPr>
      </w:pPr>
    </w:p>
    <w:p w14:paraId="76DF38C2">
      <w:pPr>
        <w:pStyle w:val="7"/>
        <w:spacing w:line="360" w:lineRule="auto"/>
        <w:ind w:left="259" w:right="359"/>
        <w:jc w:val="both"/>
      </w:pPr>
      <w:r>
        <w:t>This project introduces an advanced AI-driven route optimization system aimed at addressing traffic management challenges in Amaravati, Andhra Pradesh, India. With</w:t>
      </w:r>
      <w:r>
        <w:rPr>
          <w:spacing w:val="-5"/>
        </w:rPr>
        <w:t xml:space="preserve"> </w:t>
      </w:r>
      <w:r>
        <w:t>rapid urbanization, traffic congestion</w:t>
      </w:r>
      <w:r>
        <w:rPr>
          <w:spacing w:val="-5"/>
        </w:rPr>
        <w:t xml:space="preserve"> </w:t>
      </w:r>
      <w:r>
        <w:t>has become a critical</w:t>
      </w:r>
      <w:r>
        <w:rPr>
          <w:spacing w:val="-5"/>
        </w:rPr>
        <w:t xml:space="preserve"> </w:t>
      </w:r>
      <w:r>
        <w:t>issue, necessitating intelligent solutions for efficient transportation planning. This system leverages geospatial data, predictive modeling, and network optimization techniques</w:t>
      </w:r>
      <w:r>
        <w:rPr>
          <w:spacing w:val="40"/>
        </w:rPr>
        <w:t xml:space="preserve"> </w:t>
      </w:r>
      <w:r>
        <w:t>to deliver accurate travel time estimations and optimal route suggestions, thereby improving urban mobility and reducing delays.</w:t>
      </w:r>
    </w:p>
    <w:p w14:paraId="57C77541">
      <w:pPr>
        <w:pStyle w:val="7"/>
        <w:spacing w:before="172"/>
      </w:pPr>
    </w:p>
    <w:p w14:paraId="4C2A6609">
      <w:pPr>
        <w:pStyle w:val="4"/>
        <w:ind w:left="259" w:firstLine="0"/>
        <w:jc w:val="both"/>
        <w:rPr>
          <w:u w:val="none"/>
        </w:rPr>
      </w:pPr>
      <w:bookmarkStart w:id="1" w:name="Data Collection and Preparation"/>
      <w:bookmarkEnd w:id="1"/>
      <w:r>
        <w:rPr>
          <w:u w:val="thick"/>
        </w:rPr>
        <w:t>Data</w:t>
      </w:r>
      <w:r>
        <w:rPr>
          <w:spacing w:val="-5"/>
          <w:u w:val="thick"/>
        </w:rPr>
        <w:t xml:space="preserve"> </w:t>
      </w:r>
      <w:r>
        <w:rPr>
          <w:u w:val="thick"/>
        </w:rPr>
        <w:t>Collection</w:t>
      </w:r>
      <w:r>
        <w:rPr>
          <w:spacing w:val="-10"/>
          <w:u w:val="thick"/>
        </w:rPr>
        <w:t xml:space="preserve"> </w:t>
      </w:r>
      <w:r>
        <w:rPr>
          <w:u w:val="thick"/>
        </w:rPr>
        <w:t>and</w:t>
      </w:r>
      <w:r>
        <w:rPr>
          <w:spacing w:val="-10"/>
          <w:u w:val="thick"/>
        </w:rPr>
        <w:t xml:space="preserve"> </w:t>
      </w:r>
      <w:r>
        <w:rPr>
          <w:spacing w:val="-2"/>
          <w:u w:val="thick"/>
        </w:rPr>
        <w:t>Preparation</w:t>
      </w:r>
    </w:p>
    <w:p w14:paraId="2FB06718">
      <w:pPr>
        <w:pStyle w:val="7"/>
        <w:spacing w:before="148" w:line="360" w:lineRule="auto"/>
        <w:ind w:left="259" w:right="349"/>
        <w:jc w:val="both"/>
      </w:pPr>
      <w:r>
        <w:t>The project begins with the extraction of geospatial and amenity data using OpenStreetMap. Focusing on key landmarks and locations, the system processes geographical</w:t>
      </w:r>
      <w:r>
        <w:rPr>
          <w:spacing w:val="-3"/>
        </w:rPr>
        <w:t xml:space="preserve"> </w:t>
      </w:r>
      <w:r>
        <w:t>data to create a structured dataset. Each</w:t>
      </w:r>
      <w:r>
        <w:rPr>
          <w:spacing w:val="-3"/>
        </w:rPr>
        <w:t xml:space="preserve"> </w:t>
      </w:r>
      <w:r>
        <w:t>location is defined by latitude, longitude, and a descriptive name, which is saved into a central database. Using the Haversine formula, the system</w:t>
      </w:r>
      <w:r>
        <w:rPr>
          <w:spacing w:val="-2"/>
        </w:rPr>
        <w:t xml:space="preserve"> </w:t>
      </w:r>
      <w:r>
        <w:t>computes the geodesic distances between</w:t>
      </w:r>
      <w:r>
        <w:rPr>
          <w:spacing w:val="-2"/>
        </w:rPr>
        <w:t xml:space="preserve"> </w:t>
      </w:r>
      <w:r>
        <w:t>all pairs of locations, ensuring precision in distance metrics critical for route optimization. To emulate real-world conditions, simulated travel times are generated</w:t>
      </w:r>
      <w:r>
        <w:rPr>
          <w:spacing w:val="40"/>
        </w:rPr>
        <w:t xml:space="preserve"> </w:t>
      </w:r>
      <w:r>
        <w:t>by</w:t>
      </w:r>
      <w:r>
        <w:rPr>
          <w:spacing w:val="40"/>
        </w:rPr>
        <w:t xml:space="preserve"> </w:t>
      </w:r>
      <w:r>
        <w:t>incorporating random variations to account for dynamic traffic factors such</w:t>
      </w:r>
      <w:r>
        <w:rPr>
          <w:spacing w:val="40"/>
        </w:rPr>
        <w:t xml:space="preserve"> </w:t>
      </w:r>
      <w:r>
        <w:t>as delays and road conditions.</w:t>
      </w:r>
    </w:p>
    <w:p w14:paraId="129B72F3">
      <w:pPr>
        <w:pStyle w:val="7"/>
        <w:spacing w:before="176"/>
      </w:pPr>
    </w:p>
    <w:p w14:paraId="3507BAA7">
      <w:pPr>
        <w:pStyle w:val="4"/>
        <w:ind w:left="259" w:firstLine="0"/>
        <w:jc w:val="both"/>
        <w:rPr>
          <w:u w:val="none"/>
        </w:rPr>
      </w:pPr>
      <w:bookmarkStart w:id="2" w:name="Predictive Modeling for Travel Time Esti"/>
      <w:bookmarkEnd w:id="2"/>
      <w:r>
        <w:rPr>
          <w:u w:val="thick"/>
        </w:rPr>
        <w:t>Predictive</w:t>
      </w:r>
      <w:r>
        <w:rPr>
          <w:spacing w:val="-11"/>
          <w:u w:val="thick"/>
        </w:rPr>
        <w:t xml:space="preserve"> </w:t>
      </w:r>
      <w:r>
        <w:rPr>
          <w:u w:val="thick"/>
        </w:rPr>
        <w:t>Modeling</w:t>
      </w:r>
      <w:r>
        <w:rPr>
          <w:spacing w:val="-11"/>
          <w:u w:val="thick"/>
        </w:rPr>
        <w:t xml:space="preserve"> </w:t>
      </w:r>
      <w:r>
        <w:rPr>
          <w:u w:val="thick"/>
        </w:rPr>
        <w:t>for</w:t>
      </w:r>
      <w:r>
        <w:rPr>
          <w:spacing w:val="-11"/>
          <w:u w:val="thick"/>
        </w:rPr>
        <w:t xml:space="preserve"> </w:t>
      </w:r>
      <w:r>
        <w:rPr>
          <w:u w:val="thick"/>
        </w:rPr>
        <w:t>Travel</w:t>
      </w:r>
      <w:r>
        <w:rPr>
          <w:spacing w:val="-8"/>
          <w:u w:val="thick"/>
        </w:rPr>
        <w:t xml:space="preserve"> </w:t>
      </w:r>
      <w:r>
        <w:rPr>
          <w:u w:val="thick"/>
        </w:rPr>
        <w:t>Time</w:t>
      </w:r>
      <w:r>
        <w:rPr>
          <w:spacing w:val="-6"/>
          <w:u w:val="thick"/>
        </w:rPr>
        <w:t xml:space="preserve"> </w:t>
      </w:r>
      <w:r>
        <w:rPr>
          <w:spacing w:val="-2"/>
          <w:u w:val="thick"/>
        </w:rPr>
        <w:t>Estimation</w:t>
      </w:r>
    </w:p>
    <w:p w14:paraId="440490F2">
      <w:pPr>
        <w:pStyle w:val="7"/>
        <w:spacing w:before="120" w:line="360" w:lineRule="auto"/>
        <w:ind w:left="259" w:right="360"/>
        <w:jc w:val="both"/>
      </w:pPr>
      <w:r>
        <w:t>A Random Forest regression model forms the backbone of the predictive component. The model is trained on the calculated distances and simulated travel times to accurately estimate travel durations. This machine learning approach ensures high predictive accuracy by capturing nonlinear relationships and handling diverse data conditions. The model's predictions are validated against a test dataset,</w:t>
      </w:r>
    </w:p>
    <w:p w14:paraId="5C0E5933">
      <w:pPr>
        <w:pStyle w:val="7"/>
        <w:spacing w:after="0" w:line="360" w:lineRule="auto"/>
        <w:jc w:val="both"/>
        <w:sectPr>
          <w:pgSz w:w="12240" w:h="15840"/>
          <w:pgMar w:top="1000" w:right="720" w:bottom="1240" w:left="1440" w:header="0" w:footer="1024" w:gutter="0"/>
          <w:cols w:space="720" w:num="1"/>
        </w:sectPr>
      </w:pPr>
    </w:p>
    <w:p w14:paraId="6052FC2B">
      <w:pPr>
        <w:pStyle w:val="7"/>
        <w:spacing w:before="63" w:line="362" w:lineRule="auto"/>
        <w:ind w:left="259" w:right="353"/>
        <w:jc w:val="both"/>
      </w:pPr>
      <w:r>
        <w:t xml:space="preserve">achieving robust results that enhance the reliability of the system for real-world </w:t>
      </w:r>
      <w:r>
        <w:rPr>
          <w:spacing w:val="-2"/>
        </w:rPr>
        <w:t>applications.</w:t>
      </w:r>
    </w:p>
    <w:p w14:paraId="006C726B">
      <w:pPr>
        <w:pStyle w:val="7"/>
        <w:spacing w:before="166"/>
      </w:pPr>
    </w:p>
    <w:p w14:paraId="56CAA26B">
      <w:pPr>
        <w:pStyle w:val="4"/>
        <w:ind w:left="259" w:firstLine="0"/>
        <w:jc w:val="both"/>
        <w:rPr>
          <w:u w:val="none"/>
        </w:rPr>
      </w:pPr>
      <w:bookmarkStart w:id="3" w:name="Visualization and Interaction"/>
      <w:bookmarkEnd w:id="3"/>
      <w:r>
        <w:rPr>
          <w:u w:val="thick"/>
        </w:rPr>
        <w:t>Visualization</w:t>
      </w:r>
      <w:r>
        <w:rPr>
          <w:spacing w:val="-15"/>
          <w:u w:val="thick"/>
        </w:rPr>
        <w:t xml:space="preserve"> </w:t>
      </w:r>
      <w:r>
        <w:rPr>
          <w:u w:val="thick"/>
        </w:rPr>
        <w:t>and</w:t>
      </w:r>
      <w:r>
        <w:rPr>
          <w:spacing w:val="-12"/>
          <w:u w:val="thick"/>
        </w:rPr>
        <w:t xml:space="preserve"> </w:t>
      </w:r>
      <w:r>
        <w:rPr>
          <w:spacing w:val="-2"/>
          <w:u w:val="thick"/>
        </w:rPr>
        <w:t>Interaction</w:t>
      </w:r>
    </w:p>
    <w:p w14:paraId="4792129D">
      <w:pPr>
        <w:pStyle w:val="7"/>
        <w:spacing w:before="153" w:line="360" w:lineRule="auto"/>
        <w:ind w:left="259" w:right="356"/>
        <w:jc w:val="both"/>
      </w:pPr>
      <w:r>
        <w:t>To provide an intuitive interface for users, the system employs Folium to visualize the routes on an interactive map. Each</w:t>
      </w:r>
      <w:r>
        <w:rPr>
          <w:spacing w:val="40"/>
        </w:rPr>
        <w:t xml:space="preserve"> </w:t>
      </w:r>
      <w:r>
        <w:t>route is color-coded based on predicted travel times: green for short durations, orange for moderate durations, and red for long durations. These visual cues enable users to quickly assess the</w:t>
      </w:r>
      <w:r>
        <w:rPr>
          <w:spacing w:val="40"/>
        </w:rPr>
        <w:t xml:space="preserve"> </w:t>
      </w:r>
      <w:r>
        <w:t>traffic conditions and make informed decisions. The map features interactive markers that display additional information, such as predicted travel time and destination details, enhancing user engagement.</w:t>
      </w:r>
    </w:p>
    <w:p w14:paraId="4BFB8A67">
      <w:pPr>
        <w:pStyle w:val="7"/>
      </w:pPr>
    </w:p>
    <w:p w14:paraId="1A4E104A">
      <w:pPr>
        <w:pStyle w:val="7"/>
      </w:pPr>
    </w:p>
    <w:p w14:paraId="1FF988E7">
      <w:pPr>
        <w:pStyle w:val="7"/>
        <w:spacing w:before="13"/>
      </w:pPr>
    </w:p>
    <w:p w14:paraId="1A4A11A7">
      <w:pPr>
        <w:pStyle w:val="4"/>
        <w:ind w:left="259" w:firstLine="0"/>
        <w:jc w:val="both"/>
        <w:rPr>
          <w:u w:val="none"/>
        </w:rPr>
      </w:pPr>
      <w:bookmarkStart w:id="4" w:name="Network Analysis and Optimization"/>
      <w:bookmarkEnd w:id="4"/>
      <w:r>
        <w:rPr>
          <w:u w:val="thick"/>
        </w:rPr>
        <w:t>Network</w:t>
      </w:r>
      <w:r>
        <w:rPr>
          <w:spacing w:val="-16"/>
          <w:u w:val="thick"/>
        </w:rPr>
        <w:t xml:space="preserve"> </w:t>
      </w:r>
      <w:r>
        <w:rPr>
          <w:u w:val="thick"/>
        </w:rPr>
        <w:t>Analysis</w:t>
      </w:r>
      <w:r>
        <w:rPr>
          <w:spacing w:val="-10"/>
          <w:u w:val="thick"/>
        </w:rPr>
        <w:t xml:space="preserve"> </w:t>
      </w:r>
      <w:r>
        <w:rPr>
          <w:u w:val="thick"/>
        </w:rPr>
        <w:t>and</w:t>
      </w:r>
      <w:r>
        <w:rPr>
          <w:spacing w:val="-8"/>
          <w:u w:val="thick"/>
        </w:rPr>
        <w:t xml:space="preserve"> </w:t>
      </w:r>
      <w:r>
        <w:rPr>
          <w:spacing w:val="-2"/>
          <w:u w:val="thick"/>
        </w:rPr>
        <w:t>Optimization</w:t>
      </w:r>
    </w:p>
    <w:p w14:paraId="3972BE7A">
      <w:pPr>
        <w:pStyle w:val="7"/>
        <w:spacing w:before="149" w:line="360" w:lineRule="auto"/>
        <w:ind w:left="259" w:right="352"/>
        <w:jc w:val="both"/>
      </w:pPr>
      <w:r>
        <w:t>The system integrates OSMnx and NetworkX for advanced network analysis, enabling the calculation of optimized routes. By modeling the road network graphically, the system identifies the shortest paths between origin and destination points. This optimization considers not just distance but also predicted travel times, making the solution adaptive to varying traffic scenarios. A visual overlay of optimized routes is generated, showcasing the most efficient paths while ensuring clarity through detailed annotations.</w:t>
      </w:r>
    </w:p>
    <w:p w14:paraId="2B05BCB9">
      <w:pPr>
        <w:pStyle w:val="7"/>
        <w:spacing w:before="172"/>
      </w:pPr>
    </w:p>
    <w:p w14:paraId="3CABFD40">
      <w:pPr>
        <w:pStyle w:val="4"/>
        <w:ind w:left="259" w:firstLine="0"/>
        <w:jc w:val="both"/>
        <w:rPr>
          <w:u w:val="none"/>
        </w:rPr>
      </w:pPr>
      <w:bookmarkStart w:id="5" w:name="Practical Applications and Future Scope"/>
      <w:bookmarkEnd w:id="5"/>
      <w:r>
        <w:rPr>
          <w:u w:val="thick"/>
        </w:rPr>
        <w:t>Practical</w:t>
      </w:r>
      <w:r>
        <w:rPr>
          <w:spacing w:val="-10"/>
          <w:u w:val="thick"/>
        </w:rPr>
        <w:t xml:space="preserve"> </w:t>
      </w:r>
      <w:r>
        <w:rPr>
          <w:u w:val="thick"/>
        </w:rPr>
        <w:t>Applications</w:t>
      </w:r>
      <w:r>
        <w:rPr>
          <w:spacing w:val="-8"/>
          <w:u w:val="thick"/>
        </w:rPr>
        <w:t xml:space="preserve"> </w:t>
      </w:r>
      <w:r>
        <w:rPr>
          <w:u w:val="thick"/>
        </w:rPr>
        <w:t>and</w:t>
      </w:r>
      <w:r>
        <w:rPr>
          <w:spacing w:val="-12"/>
          <w:u w:val="thick"/>
        </w:rPr>
        <w:t xml:space="preserve"> </w:t>
      </w:r>
      <w:r>
        <w:rPr>
          <w:u w:val="thick"/>
        </w:rPr>
        <w:t>Future</w:t>
      </w:r>
      <w:r>
        <w:rPr>
          <w:spacing w:val="-13"/>
          <w:u w:val="thick"/>
        </w:rPr>
        <w:t xml:space="preserve"> </w:t>
      </w:r>
      <w:r>
        <w:rPr>
          <w:spacing w:val="-4"/>
          <w:u w:val="thick"/>
        </w:rPr>
        <w:t>Scope</w:t>
      </w:r>
    </w:p>
    <w:p w14:paraId="256B610B">
      <w:pPr>
        <w:pStyle w:val="7"/>
        <w:spacing w:before="148" w:line="362" w:lineRule="auto"/>
        <w:ind w:left="259" w:right="354"/>
        <w:jc w:val="both"/>
      </w:pPr>
      <w:r>
        <w:t>This project offers a scalable solution for urban traffic management, aligning with the goals of smart city development. It provides actionable insights to</w:t>
      </w:r>
      <w:r>
        <w:rPr>
          <w:spacing w:val="40"/>
        </w:rPr>
        <w:t xml:space="preserve"> </w:t>
      </w:r>
      <w:r>
        <w:t>urban planners for traffic flow improvement and empowers commuters with real-time information for route selection. Future enhancements could include integration with</w:t>
      </w:r>
    </w:p>
    <w:p w14:paraId="277BE1D4">
      <w:pPr>
        <w:pStyle w:val="7"/>
        <w:spacing w:after="0" w:line="362" w:lineRule="auto"/>
        <w:jc w:val="both"/>
        <w:sectPr>
          <w:pgSz w:w="12240" w:h="15840"/>
          <w:pgMar w:top="1000" w:right="720" w:bottom="1240" w:left="1440" w:header="0" w:footer="1024" w:gutter="0"/>
          <w:cols w:space="720" w:num="1"/>
        </w:sectPr>
      </w:pPr>
    </w:p>
    <w:p w14:paraId="7ECAB87B">
      <w:pPr>
        <w:pStyle w:val="7"/>
        <w:spacing w:before="63" w:line="362" w:lineRule="auto"/>
        <w:ind w:left="259" w:right="360"/>
        <w:jc w:val="both"/>
      </w:pPr>
      <w:r>
        <w:t>live traffic data, incorporation of multimodal transportation options, and real-time updates via mobile or web platforms.</w:t>
      </w:r>
    </w:p>
    <w:p w14:paraId="278A7773">
      <w:pPr>
        <w:pStyle w:val="7"/>
        <w:spacing w:before="161"/>
      </w:pPr>
    </w:p>
    <w:p w14:paraId="481F2A99">
      <w:pPr>
        <w:pStyle w:val="7"/>
        <w:spacing w:line="360" w:lineRule="auto"/>
        <w:ind w:left="259" w:right="356"/>
        <w:jc w:val="both"/>
      </w:pPr>
      <w:r>
        <w:t>In conclusion, this system exemplifies a data-driven approach to solving urban mobility challenges. By combining machine learning, geospatial analysis, and visualization, it sets a robust foundation for intelligent transportation systems, contributing to smarter and more efficient cities.</w:t>
      </w:r>
    </w:p>
    <w:p w14:paraId="7E145C77">
      <w:pPr>
        <w:pStyle w:val="7"/>
        <w:spacing w:after="0" w:line="360" w:lineRule="auto"/>
        <w:jc w:val="both"/>
        <w:sectPr>
          <w:pgSz w:w="12240" w:h="15840"/>
          <w:pgMar w:top="1000" w:right="720" w:bottom="1240" w:left="1440" w:header="0" w:footer="1024" w:gutter="0"/>
          <w:cols w:space="720" w:num="1"/>
        </w:sectPr>
      </w:pPr>
    </w:p>
    <w:p w14:paraId="239493F4">
      <w:pPr>
        <w:spacing w:before="75"/>
        <w:ind w:left="631" w:right="729" w:firstLine="0"/>
        <w:jc w:val="center"/>
        <w:rPr>
          <w:b/>
          <w:sz w:val="28"/>
        </w:rPr>
      </w:pPr>
      <w:r>
        <w:rPr>
          <w:b/>
          <w:sz w:val="28"/>
          <w:u w:val="thick"/>
        </w:rPr>
        <w:t>TABLE</w:t>
      </w:r>
      <w:r>
        <w:rPr>
          <w:b/>
          <w:spacing w:val="-2"/>
          <w:sz w:val="28"/>
          <w:u w:val="thick"/>
        </w:rPr>
        <w:t xml:space="preserve"> </w:t>
      </w:r>
      <w:r>
        <w:rPr>
          <w:b/>
          <w:sz w:val="28"/>
          <w:u w:val="thick"/>
        </w:rPr>
        <w:t>OF</w:t>
      </w:r>
      <w:r>
        <w:rPr>
          <w:b/>
          <w:spacing w:val="-7"/>
          <w:sz w:val="28"/>
          <w:u w:val="thick"/>
        </w:rPr>
        <w:t xml:space="preserve"> </w:t>
      </w:r>
      <w:r>
        <w:rPr>
          <w:b/>
          <w:spacing w:val="-2"/>
          <w:sz w:val="28"/>
          <w:u w:val="thick"/>
        </w:rPr>
        <w:t>CONTENTS</w:t>
      </w:r>
    </w:p>
    <w:p w14:paraId="77FF3B10">
      <w:pPr>
        <w:pStyle w:val="7"/>
        <w:rPr>
          <w:b/>
          <w:sz w:val="20"/>
        </w:rPr>
      </w:pPr>
    </w:p>
    <w:p w14:paraId="0F741355">
      <w:pPr>
        <w:pStyle w:val="7"/>
        <w:spacing w:before="194"/>
        <w:rPr>
          <w:b/>
          <w:sz w:val="20"/>
        </w:rPr>
      </w:pPr>
    </w:p>
    <w:tbl>
      <w:tblPr>
        <w:tblStyle w:val="6"/>
        <w:tblW w:w="0" w:type="auto"/>
        <w:tblInd w:w="1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5"/>
        <w:gridCol w:w="1210"/>
        <w:gridCol w:w="5181"/>
        <w:gridCol w:w="1882"/>
      </w:tblGrid>
      <w:tr w14:paraId="37F655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85" w:type="dxa"/>
          </w:tcPr>
          <w:p w14:paraId="44A5F5AC">
            <w:pPr>
              <w:pStyle w:val="8"/>
              <w:spacing w:line="297" w:lineRule="exact"/>
              <w:ind w:left="110"/>
              <w:rPr>
                <w:b/>
                <w:sz w:val="28"/>
              </w:rPr>
            </w:pPr>
            <w:r>
              <w:rPr>
                <w:b/>
                <w:spacing w:val="-2"/>
                <w:sz w:val="28"/>
              </w:rPr>
              <w:t>Sl.No.</w:t>
            </w:r>
          </w:p>
        </w:tc>
        <w:tc>
          <w:tcPr>
            <w:tcW w:w="1210" w:type="dxa"/>
          </w:tcPr>
          <w:p w14:paraId="55B0C201">
            <w:pPr>
              <w:pStyle w:val="8"/>
              <w:spacing w:line="297" w:lineRule="exact"/>
              <w:ind w:left="109"/>
              <w:rPr>
                <w:b/>
                <w:sz w:val="28"/>
              </w:rPr>
            </w:pPr>
            <w:r>
              <w:rPr>
                <w:b/>
                <w:spacing w:val="-2"/>
                <w:sz w:val="28"/>
              </w:rPr>
              <w:t>Chapter</w:t>
            </w:r>
          </w:p>
        </w:tc>
        <w:tc>
          <w:tcPr>
            <w:tcW w:w="5181" w:type="dxa"/>
          </w:tcPr>
          <w:p w14:paraId="28CE8974">
            <w:pPr>
              <w:pStyle w:val="8"/>
              <w:spacing w:line="297" w:lineRule="exact"/>
              <w:rPr>
                <w:b/>
                <w:sz w:val="28"/>
              </w:rPr>
            </w:pPr>
            <w:r>
              <w:rPr>
                <w:b/>
                <w:spacing w:val="-4"/>
                <w:sz w:val="28"/>
              </w:rPr>
              <w:t>Title</w:t>
            </w:r>
          </w:p>
        </w:tc>
        <w:tc>
          <w:tcPr>
            <w:tcW w:w="1882" w:type="dxa"/>
          </w:tcPr>
          <w:p w14:paraId="4EB425AA">
            <w:pPr>
              <w:pStyle w:val="8"/>
              <w:spacing w:line="297" w:lineRule="exact"/>
              <w:rPr>
                <w:b/>
                <w:sz w:val="28"/>
              </w:rPr>
            </w:pPr>
            <w:r>
              <w:rPr>
                <w:b/>
                <w:sz w:val="28"/>
              </w:rPr>
              <w:t>Page</w:t>
            </w:r>
            <w:r>
              <w:rPr>
                <w:b/>
                <w:spacing w:val="-1"/>
                <w:sz w:val="28"/>
              </w:rPr>
              <w:t xml:space="preserve"> </w:t>
            </w:r>
            <w:r>
              <w:rPr>
                <w:b/>
                <w:spacing w:val="-2"/>
                <w:sz w:val="28"/>
              </w:rPr>
              <w:t>Number</w:t>
            </w:r>
          </w:p>
        </w:tc>
      </w:tr>
      <w:tr w14:paraId="7AB699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85" w:type="dxa"/>
          </w:tcPr>
          <w:p w14:paraId="57C71219">
            <w:pPr>
              <w:pStyle w:val="8"/>
              <w:spacing w:line="301" w:lineRule="exact"/>
              <w:ind w:left="110"/>
              <w:rPr>
                <w:b/>
                <w:sz w:val="28"/>
              </w:rPr>
            </w:pPr>
            <w:r>
              <w:rPr>
                <w:b/>
                <w:spacing w:val="-5"/>
                <w:sz w:val="28"/>
              </w:rPr>
              <w:t>1.</w:t>
            </w:r>
          </w:p>
        </w:tc>
        <w:tc>
          <w:tcPr>
            <w:tcW w:w="1210" w:type="dxa"/>
          </w:tcPr>
          <w:p w14:paraId="06514553">
            <w:pPr>
              <w:pStyle w:val="8"/>
              <w:ind w:left="0"/>
              <w:rPr>
                <w:sz w:val="24"/>
              </w:rPr>
            </w:pPr>
          </w:p>
        </w:tc>
        <w:tc>
          <w:tcPr>
            <w:tcW w:w="5181" w:type="dxa"/>
          </w:tcPr>
          <w:p w14:paraId="5C21247E">
            <w:pPr>
              <w:pStyle w:val="8"/>
              <w:spacing w:line="301" w:lineRule="exact"/>
              <w:rPr>
                <w:b/>
                <w:sz w:val="28"/>
              </w:rPr>
            </w:pPr>
            <w:r>
              <w:rPr>
                <w:b/>
                <w:spacing w:val="-2"/>
                <w:sz w:val="28"/>
              </w:rPr>
              <w:t>Acknowledgement</w:t>
            </w:r>
          </w:p>
        </w:tc>
        <w:tc>
          <w:tcPr>
            <w:tcW w:w="1882" w:type="dxa"/>
          </w:tcPr>
          <w:p w14:paraId="25A16A22">
            <w:pPr>
              <w:pStyle w:val="8"/>
              <w:spacing w:line="301" w:lineRule="exact"/>
              <w:rPr>
                <w:b/>
                <w:sz w:val="28"/>
              </w:rPr>
            </w:pPr>
            <w:r>
              <w:rPr>
                <w:b/>
                <w:spacing w:val="-10"/>
                <w:sz w:val="28"/>
              </w:rPr>
              <w:t>2</w:t>
            </w:r>
          </w:p>
        </w:tc>
      </w:tr>
      <w:tr w14:paraId="3F2ECA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85" w:type="dxa"/>
          </w:tcPr>
          <w:p w14:paraId="4B92161E">
            <w:pPr>
              <w:pStyle w:val="8"/>
              <w:spacing w:line="306" w:lineRule="exact"/>
              <w:ind w:left="110"/>
              <w:rPr>
                <w:b/>
                <w:sz w:val="28"/>
              </w:rPr>
            </w:pPr>
            <w:r>
              <w:rPr>
                <w:b/>
                <w:spacing w:val="-5"/>
                <w:sz w:val="28"/>
              </w:rPr>
              <w:t>2.</w:t>
            </w:r>
          </w:p>
        </w:tc>
        <w:tc>
          <w:tcPr>
            <w:tcW w:w="1210" w:type="dxa"/>
          </w:tcPr>
          <w:p w14:paraId="6C171469">
            <w:pPr>
              <w:pStyle w:val="8"/>
              <w:ind w:left="0"/>
              <w:rPr>
                <w:sz w:val="24"/>
              </w:rPr>
            </w:pPr>
          </w:p>
        </w:tc>
        <w:tc>
          <w:tcPr>
            <w:tcW w:w="5181" w:type="dxa"/>
          </w:tcPr>
          <w:p w14:paraId="2040CE6B">
            <w:pPr>
              <w:pStyle w:val="8"/>
              <w:spacing w:line="306" w:lineRule="exact"/>
              <w:rPr>
                <w:b/>
                <w:sz w:val="28"/>
              </w:rPr>
            </w:pPr>
            <w:r>
              <w:rPr>
                <w:b/>
                <w:spacing w:val="-2"/>
                <w:sz w:val="28"/>
              </w:rPr>
              <w:t>Abstract</w:t>
            </w:r>
          </w:p>
        </w:tc>
        <w:tc>
          <w:tcPr>
            <w:tcW w:w="1882" w:type="dxa"/>
          </w:tcPr>
          <w:p w14:paraId="3D9D5A69">
            <w:pPr>
              <w:pStyle w:val="8"/>
              <w:spacing w:line="306" w:lineRule="exact"/>
              <w:rPr>
                <w:b/>
                <w:sz w:val="28"/>
              </w:rPr>
            </w:pPr>
            <w:r>
              <w:rPr>
                <w:b/>
                <w:spacing w:val="-10"/>
                <w:sz w:val="28"/>
              </w:rPr>
              <w:t>3</w:t>
            </w:r>
          </w:p>
        </w:tc>
      </w:tr>
      <w:tr w14:paraId="58B774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85" w:type="dxa"/>
          </w:tcPr>
          <w:p w14:paraId="52086898">
            <w:pPr>
              <w:pStyle w:val="8"/>
              <w:spacing w:line="306" w:lineRule="exact"/>
              <w:ind w:left="110"/>
              <w:rPr>
                <w:b/>
                <w:sz w:val="28"/>
              </w:rPr>
            </w:pPr>
            <w:r>
              <w:rPr>
                <w:b/>
                <w:spacing w:val="-5"/>
                <w:sz w:val="28"/>
              </w:rPr>
              <w:t>3.</w:t>
            </w:r>
          </w:p>
        </w:tc>
        <w:tc>
          <w:tcPr>
            <w:tcW w:w="1210" w:type="dxa"/>
          </w:tcPr>
          <w:p w14:paraId="4CE0DED5">
            <w:pPr>
              <w:pStyle w:val="8"/>
              <w:ind w:left="0"/>
              <w:rPr>
                <w:sz w:val="24"/>
              </w:rPr>
            </w:pPr>
          </w:p>
        </w:tc>
        <w:tc>
          <w:tcPr>
            <w:tcW w:w="5181" w:type="dxa"/>
          </w:tcPr>
          <w:p w14:paraId="38A37533">
            <w:pPr>
              <w:pStyle w:val="8"/>
              <w:spacing w:line="306" w:lineRule="exact"/>
              <w:rPr>
                <w:b/>
                <w:sz w:val="28"/>
              </w:rPr>
            </w:pPr>
            <w:r>
              <w:rPr>
                <w:b/>
                <w:sz w:val="28"/>
              </w:rPr>
              <w:t>List</w:t>
            </w:r>
            <w:r>
              <w:rPr>
                <w:b/>
                <w:spacing w:val="-7"/>
                <w:sz w:val="28"/>
              </w:rPr>
              <w:t xml:space="preserve"> </w:t>
            </w:r>
            <w:r>
              <w:rPr>
                <w:b/>
                <w:sz w:val="28"/>
              </w:rPr>
              <w:t>of</w:t>
            </w:r>
            <w:r>
              <w:rPr>
                <w:b/>
                <w:spacing w:val="-4"/>
                <w:sz w:val="28"/>
              </w:rPr>
              <w:t xml:space="preserve"> </w:t>
            </w:r>
            <w:r>
              <w:rPr>
                <w:b/>
                <w:sz w:val="28"/>
              </w:rPr>
              <w:t>Figures</w:t>
            </w:r>
            <w:r>
              <w:rPr>
                <w:b/>
                <w:spacing w:val="-8"/>
                <w:sz w:val="28"/>
              </w:rPr>
              <w:t xml:space="preserve"> </w:t>
            </w:r>
            <w:r>
              <w:rPr>
                <w:b/>
                <w:sz w:val="28"/>
              </w:rPr>
              <w:t>and</w:t>
            </w:r>
            <w:r>
              <w:rPr>
                <w:b/>
                <w:spacing w:val="-11"/>
                <w:sz w:val="28"/>
              </w:rPr>
              <w:t xml:space="preserve"> </w:t>
            </w:r>
            <w:r>
              <w:rPr>
                <w:b/>
                <w:spacing w:val="-4"/>
                <w:sz w:val="28"/>
              </w:rPr>
              <w:t>Table</w:t>
            </w:r>
          </w:p>
        </w:tc>
        <w:tc>
          <w:tcPr>
            <w:tcW w:w="1882" w:type="dxa"/>
          </w:tcPr>
          <w:p w14:paraId="35501DF1">
            <w:pPr>
              <w:pStyle w:val="8"/>
              <w:spacing w:line="306" w:lineRule="exact"/>
              <w:rPr>
                <w:b/>
                <w:sz w:val="28"/>
              </w:rPr>
            </w:pPr>
            <w:r>
              <w:rPr>
                <w:b/>
                <w:spacing w:val="-10"/>
                <w:sz w:val="28"/>
              </w:rPr>
              <w:t>7</w:t>
            </w:r>
          </w:p>
        </w:tc>
      </w:tr>
      <w:tr w14:paraId="3F3A65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985" w:type="dxa"/>
            <w:vMerge w:val="restart"/>
          </w:tcPr>
          <w:p w14:paraId="15998F7D">
            <w:pPr>
              <w:pStyle w:val="8"/>
              <w:spacing w:line="315" w:lineRule="exact"/>
              <w:ind w:left="110"/>
              <w:rPr>
                <w:b/>
                <w:sz w:val="28"/>
              </w:rPr>
            </w:pPr>
            <w:r>
              <w:rPr>
                <w:b/>
                <w:spacing w:val="-5"/>
                <w:sz w:val="28"/>
              </w:rPr>
              <w:t>4.</w:t>
            </w:r>
          </w:p>
        </w:tc>
        <w:tc>
          <w:tcPr>
            <w:tcW w:w="1210" w:type="dxa"/>
            <w:tcBorders>
              <w:bottom w:val="nil"/>
            </w:tcBorders>
          </w:tcPr>
          <w:p w14:paraId="6A166CE0">
            <w:pPr>
              <w:pStyle w:val="8"/>
              <w:spacing w:line="315" w:lineRule="exact"/>
              <w:ind w:left="109"/>
              <w:rPr>
                <w:b/>
                <w:sz w:val="28"/>
              </w:rPr>
            </w:pPr>
            <w:r>
              <w:rPr>
                <w:b/>
                <w:spacing w:val="-10"/>
                <w:sz w:val="28"/>
              </w:rPr>
              <w:t>1</w:t>
            </w:r>
          </w:p>
        </w:tc>
        <w:tc>
          <w:tcPr>
            <w:tcW w:w="5181" w:type="dxa"/>
            <w:tcBorders>
              <w:bottom w:val="nil"/>
            </w:tcBorders>
          </w:tcPr>
          <w:p w14:paraId="142F633C">
            <w:pPr>
              <w:pStyle w:val="8"/>
              <w:spacing w:line="315" w:lineRule="exact"/>
              <w:rPr>
                <w:b/>
                <w:sz w:val="28"/>
              </w:rPr>
            </w:pPr>
            <w:r>
              <w:rPr>
                <w:b/>
                <w:spacing w:val="-2"/>
                <w:sz w:val="28"/>
              </w:rPr>
              <w:t>Introduction</w:t>
            </w:r>
          </w:p>
        </w:tc>
        <w:tc>
          <w:tcPr>
            <w:tcW w:w="1882" w:type="dxa"/>
            <w:tcBorders>
              <w:bottom w:val="nil"/>
            </w:tcBorders>
          </w:tcPr>
          <w:p w14:paraId="0D7B3F6B">
            <w:pPr>
              <w:pStyle w:val="8"/>
              <w:spacing w:line="315" w:lineRule="exact"/>
              <w:rPr>
                <w:b/>
                <w:sz w:val="28"/>
              </w:rPr>
            </w:pPr>
            <w:r>
              <w:rPr>
                <w:b/>
                <w:spacing w:val="-10"/>
                <w:sz w:val="28"/>
              </w:rPr>
              <w:t>8</w:t>
            </w:r>
          </w:p>
        </w:tc>
      </w:tr>
      <w:tr w14:paraId="3D17B5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985" w:type="dxa"/>
            <w:vMerge w:val="continue"/>
            <w:tcBorders>
              <w:top w:val="nil"/>
            </w:tcBorders>
          </w:tcPr>
          <w:p w14:paraId="635D3739">
            <w:pPr>
              <w:rPr>
                <w:sz w:val="2"/>
                <w:szCs w:val="2"/>
              </w:rPr>
            </w:pPr>
          </w:p>
        </w:tc>
        <w:tc>
          <w:tcPr>
            <w:tcW w:w="1210" w:type="dxa"/>
            <w:tcBorders>
              <w:top w:val="nil"/>
              <w:bottom w:val="nil"/>
            </w:tcBorders>
          </w:tcPr>
          <w:p w14:paraId="739D1214">
            <w:pPr>
              <w:pStyle w:val="8"/>
              <w:spacing w:before="149"/>
              <w:ind w:left="109"/>
              <w:rPr>
                <w:b/>
                <w:sz w:val="28"/>
              </w:rPr>
            </w:pPr>
            <w:r>
              <w:rPr>
                <w:b/>
                <w:spacing w:val="-5"/>
                <w:sz w:val="28"/>
              </w:rPr>
              <w:t>1.1</w:t>
            </w:r>
          </w:p>
        </w:tc>
        <w:tc>
          <w:tcPr>
            <w:tcW w:w="5181" w:type="dxa"/>
            <w:tcBorders>
              <w:top w:val="nil"/>
              <w:bottom w:val="nil"/>
            </w:tcBorders>
          </w:tcPr>
          <w:p w14:paraId="00FB0251">
            <w:pPr>
              <w:pStyle w:val="8"/>
              <w:spacing w:before="149"/>
              <w:rPr>
                <w:b/>
                <w:sz w:val="28"/>
              </w:rPr>
            </w:pPr>
            <w:r>
              <w:rPr>
                <w:b/>
                <w:spacing w:val="-2"/>
                <w:sz w:val="28"/>
              </w:rPr>
              <w:t>Objectives</w:t>
            </w:r>
          </w:p>
        </w:tc>
        <w:tc>
          <w:tcPr>
            <w:tcW w:w="1882" w:type="dxa"/>
            <w:tcBorders>
              <w:top w:val="nil"/>
              <w:bottom w:val="nil"/>
            </w:tcBorders>
          </w:tcPr>
          <w:p w14:paraId="6B14299B">
            <w:pPr>
              <w:pStyle w:val="8"/>
              <w:spacing w:before="149"/>
              <w:rPr>
                <w:b/>
                <w:sz w:val="28"/>
              </w:rPr>
            </w:pPr>
            <w:r>
              <w:rPr>
                <w:b/>
                <w:spacing w:val="-5"/>
                <w:sz w:val="28"/>
              </w:rPr>
              <w:t>10</w:t>
            </w:r>
          </w:p>
        </w:tc>
      </w:tr>
      <w:tr w14:paraId="2E9607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985" w:type="dxa"/>
            <w:vMerge w:val="continue"/>
            <w:tcBorders>
              <w:top w:val="nil"/>
            </w:tcBorders>
          </w:tcPr>
          <w:p w14:paraId="6754409D">
            <w:pPr>
              <w:rPr>
                <w:sz w:val="2"/>
                <w:szCs w:val="2"/>
              </w:rPr>
            </w:pPr>
          </w:p>
        </w:tc>
        <w:tc>
          <w:tcPr>
            <w:tcW w:w="1210" w:type="dxa"/>
            <w:tcBorders>
              <w:top w:val="nil"/>
              <w:bottom w:val="nil"/>
            </w:tcBorders>
          </w:tcPr>
          <w:p w14:paraId="035FF5F5">
            <w:pPr>
              <w:pStyle w:val="8"/>
              <w:spacing w:before="149"/>
              <w:ind w:left="109"/>
              <w:rPr>
                <w:b/>
                <w:sz w:val="28"/>
              </w:rPr>
            </w:pPr>
            <w:r>
              <w:rPr>
                <w:b/>
                <w:spacing w:val="-5"/>
                <w:sz w:val="28"/>
              </w:rPr>
              <w:t>1.2</w:t>
            </w:r>
          </w:p>
        </w:tc>
        <w:tc>
          <w:tcPr>
            <w:tcW w:w="5181" w:type="dxa"/>
            <w:tcBorders>
              <w:top w:val="nil"/>
              <w:bottom w:val="nil"/>
            </w:tcBorders>
          </w:tcPr>
          <w:p w14:paraId="43C25007">
            <w:pPr>
              <w:pStyle w:val="8"/>
              <w:spacing w:before="149"/>
              <w:rPr>
                <w:b/>
                <w:sz w:val="28"/>
              </w:rPr>
            </w:pPr>
            <w:r>
              <w:rPr>
                <w:b/>
                <w:sz w:val="28"/>
              </w:rPr>
              <w:t>Background</w:t>
            </w:r>
            <w:r>
              <w:rPr>
                <w:b/>
                <w:spacing w:val="-15"/>
                <w:sz w:val="28"/>
              </w:rPr>
              <w:t xml:space="preserve"> </w:t>
            </w:r>
            <w:r>
              <w:rPr>
                <w:b/>
                <w:sz w:val="28"/>
              </w:rPr>
              <w:t>and</w:t>
            </w:r>
            <w:r>
              <w:rPr>
                <w:b/>
                <w:spacing w:val="-11"/>
                <w:sz w:val="28"/>
              </w:rPr>
              <w:t xml:space="preserve"> </w:t>
            </w:r>
            <w:r>
              <w:rPr>
                <w:b/>
                <w:sz w:val="28"/>
              </w:rPr>
              <w:t>Literature</w:t>
            </w:r>
            <w:r>
              <w:rPr>
                <w:b/>
                <w:spacing w:val="-7"/>
                <w:sz w:val="28"/>
              </w:rPr>
              <w:t xml:space="preserve"> </w:t>
            </w:r>
            <w:r>
              <w:rPr>
                <w:b/>
                <w:spacing w:val="-2"/>
                <w:sz w:val="28"/>
              </w:rPr>
              <w:t>Survey</w:t>
            </w:r>
          </w:p>
        </w:tc>
        <w:tc>
          <w:tcPr>
            <w:tcW w:w="1882" w:type="dxa"/>
            <w:tcBorders>
              <w:top w:val="nil"/>
              <w:bottom w:val="nil"/>
            </w:tcBorders>
          </w:tcPr>
          <w:p w14:paraId="16A93E25">
            <w:pPr>
              <w:pStyle w:val="8"/>
              <w:spacing w:before="149"/>
              <w:rPr>
                <w:b/>
                <w:sz w:val="28"/>
              </w:rPr>
            </w:pPr>
            <w:r>
              <w:rPr>
                <w:b/>
                <w:spacing w:val="-5"/>
                <w:sz w:val="28"/>
              </w:rPr>
              <w:t>12</w:t>
            </w:r>
          </w:p>
        </w:tc>
      </w:tr>
      <w:tr w14:paraId="3DEC07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9" w:hRule="atLeast"/>
        </w:trPr>
        <w:tc>
          <w:tcPr>
            <w:tcW w:w="985" w:type="dxa"/>
            <w:vMerge w:val="continue"/>
            <w:tcBorders>
              <w:top w:val="nil"/>
            </w:tcBorders>
          </w:tcPr>
          <w:p w14:paraId="24F4FC05">
            <w:pPr>
              <w:rPr>
                <w:sz w:val="2"/>
                <w:szCs w:val="2"/>
              </w:rPr>
            </w:pPr>
          </w:p>
        </w:tc>
        <w:tc>
          <w:tcPr>
            <w:tcW w:w="1210" w:type="dxa"/>
            <w:tcBorders>
              <w:top w:val="nil"/>
            </w:tcBorders>
          </w:tcPr>
          <w:p w14:paraId="5E1EF01C">
            <w:pPr>
              <w:pStyle w:val="8"/>
              <w:spacing w:before="149"/>
              <w:ind w:left="109"/>
              <w:rPr>
                <w:b/>
                <w:sz w:val="28"/>
              </w:rPr>
            </w:pPr>
            <w:r>
              <w:rPr>
                <w:b/>
                <w:spacing w:val="-5"/>
                <w:sz w:val="28"/>
              </w:rPr>
              <w:t>1.3</w:t>
            </w:r>
          </w:p>
        </w:tc>
        <w:tc>
          <w:tcPr>
            <w:tcW w:w="5181" w:type="dxa"/>
            <w:tcBorders>
              <w:top w:val="nil"/>
            </w:tcBorders>
          </w:tcPr>
          <w:p w14:paraId="234EF0F0">
            <w:pPr>
              <w:pStyle w:val="8"/>
              <w:spacing w:before="312"/>
              <w:rPr>
                <w:b/>
                <w:sz w:val="28"/>
              </w:rPr>
            </w:pPr>
            <w:r>
              <w:rPr>
                <w:b/>
                <w:sz w:val="28"/>
              </w:rPr>
              <w:t>Organization</w:t>
            </w:r>
            <w:r>
              <w:rPr>
                <w:b/>
                <w:spacing w:val="-10"/>
                <w:sz w:val="28"/>
              </w:rPr>
              <w:t xml:space="preserve"> </w:t>
            </w:r>
            <w:r>
              <w:rPr>
                <w:b/>
                <w:sz w:val="28"/>
              </w:rPr>
              <w:t>of</w:t>
            </w:r>
            <w:r>
              <w:rPr>
                <w:b/>
                <w:spacing w:val="-7"/>
                <w:sz w:val="28"/>
              </w:rPr>
              <w:t xml:space="preserve"> </w:t>
            </w:r>
            <w:r>
              <w:rPr>
                <w:b/>
                <w:sz w:val="28"/>
              </w:rPr>
              <w:t>the</w:t>
            </w:r>
            <w:r>
              <w:rPr>
                <w:b/>
                <w:spacing w:val="-12"/>
                <w:sz w:val="28"/>
              </w:rPr>
              <w:t xml:space="preserve"> </w:t>
            </w:r>
            <w:r>
              <w:rPr>
                <w:b/>
                <w:spacing w:val="-2"/>
                <w:sz w:val="28"/>
              </w:rPr>
              <w:t>Report</w:t>
            </w:r>
          </w:p>
        </w:tc>
        <w:tc>
          <w:tcPr>
            <w:tcW w:w="1882" w:type="dxa"/>
            <w:tcBorders>
              <w:top w:val="nil"/>
            </w:tcBorders>
          </w:tcPr>
          <w:p w14:paraId="30B2790D">
            <w:pPr>
              <w:pStyle w:val="8"/>
              <w:spacing w:before="134"/>
              <w:ind w:left="0"/>
              <w:rPr>
                <w:b/>
                <w:sz w:val="28"/>
              </w:rPr>
            </w:pPr>
          </w:p>
          <w:p w14:paraId="2061ADBE">
            <w:pPr>
              <w:pStyle w:val="8"/>
              <w:rPr>
                <w:b/>
                <w:sz w:val="28"/>
              </w:rPr>
            </w:pPr>
            <w:r>
              <w:rPr>
                <w:b/>
                <w:spacing w:val="-5"/>
                <w:sz w:val="28"/>
              </w:rPr>
              <w:t>15</w:t>
            </w:r>
          </w:p>
        </w:tc>
      </w:tr>
      <w:tr w14:paraId="5E5348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85" w:type="dxa"/>
            <w:vMerge w:val="restart"/>
          </w:tcPr>
          <w:p w14:paraId="53FF08CE">
            <w:pPr>
              <w:pStyle w:val="8"/>
              <w:spacing w:line="305" w:lineRule="exact"/>
              <w:ind w:left="110"/>
              <w:rPr>
                <w:b/>
                <w:sz w:val="28"/>
              </w:rPr>
            </w:pPr>
            <w:r>
              <w:rPr>
                <w:b/>
                <w:spacing w:val="-5"/>
                <w:sz w:val="28"/>
              </w:rPr>
              <w:t>5.</w:t>
            </w:r>
          </w:p>
        </w:tc>
        <w:tc>
          <w:tcPr>
            <w:tcW w:w="1210" w:type="dxa"/>
            <w:tcBorders>
              <w:bottom w:val="nil"/>
            </w:tcBorders>
          </w:tcPr>
          <w:p w14:paraId="6177508C">
            <w:pPr>
              <w:pStyle w:val="8"/>
              <w:spacing w:line="291" w:lineRule="exact"/>
              <w:ind w:left="109"/>
              <w:rPr>
                <w:b/>
                <w:sz w:val="28"/>
              </w:rPr>
            </w:pPr>
            <w:r>
              <w:rPr>
                <w:b/>
                <w:spacing w:val="-5"/>
                <w:sz w:val="28"/>
              </w:rPr>
              <w:t>2.</w:t>
            </w:r>
          </w:p>
        </w:tc>
        <w:tc>
          <w:tcPr>
            <w:tcW w:w="5181" w:type="dxa"/>
            <w:tcBorders>
              <w:bottom w:val="nil"/>
            </w:tcBorders>
          </w:tcPr>
          <w:p w14:paraId="042A2D46">
            <w:pPr>
              <w:pStyle w:val="8"/>
              <w:spacing w:line="291" w:lineRule="exact"/>
              <w:rPr>
                <w:b/>
                <w:sz w:val="28"/>
              </w:rPr>
            </w:pPr>
            <w:r>
              <w:rPr>
                <w:b/>
                <w:sz w:val="28"/>
              </w:rPr>
              <w:t>Chapter</w:t>
            </w:r>
            <w:r>
              <w:rPr>
                <w:b/>
                <w:spacing w:val="-11"/>
                <w:sz w:val="28"/>
              </w:rPr>
              <w:t xml:space="preserve"> </w:t>
            </w:r>
            <w:r>
              <w:rPr>
                <w:b/>
                <w:sz w:val="28"/>
              </w:rPr>
              <w:t>Title</w:t>
            </w:r>
            <w:r>
              <w:rPr>
                <w:b/>
                <w:spacing w:val="-11"/>
                <w:sz w:val="28"/>
              </w:rPr>
              <w:t xml:space="preserve"> </w:t>
            </w:r>
            <w:r>
              <w:rPr>
                <w:b/>
                <w:spacing w:val="-2"/>
                <w:sz w:val="28"/>
              </w:rPr>
              <w:t>(Work)</w:t>
            </w:r>
          </w:p>
        </w:tc>
        <w:tc>
          <w:tcPr>
            <w:tcW w:w="1882" w:type="dxa"/>
            <w:tcBorders>
              <w:bottom w:val="nil"/>
            </w:tcBorders>
          </w:tcPr>
          <w:p w14:paraId="605E3D4E">
            <w:pPr>
              <w:pStyle w:val="8"/>
              <w:spacing w:line="291" w:lineRule="exact"/>
              <w:rPr>
                <w:b/>
                <w:sz w:val="28"/>
              </w:rPr>
            </w:pPr>
            <w:r>
              <w:rPr>
                <w:b/>
                <w:spacing w:val="-5"/>
                <w:sz w:val="28"/>
              </w:rPr>
              <w:t>16</w:t>
            </w:r>
          </w:p>
        </w:tc>
      </w:tr>
      <w:tr w14:paraId="2A0C0D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985" w:type="dxa"/>
            <w:vMerge w:val="continue"/>
            <w:tcBorders>
              <w:top w:val="nil"/>
            </w:tcBorders>
          </w:tcPr>
          <w:p w14:paraId="5521BED1">
            <w:pPr>
              <w:rPr>
                <w:sz w:val="2"/>
                <w:szCs w:val="2"/>
              </w:rPr>
            </w:pPr>
          </w:p>
        </w:tc>
        <w:tc>
          <w:tcPr>
            <w:tcW w:w="1210" w:type="dxa"/>
            <w:tcBorders>
              <w:top w:val="nil"/>
              <w:bottom w:val="nil"/>
            </w:tcBorders>
          </w:tcPr>
          <w:p w14:paraId="3B3D1D7A">
            <w:pPr>
              <w:pStyle w:val="8"/>
              <w:ind w:left="0"/>
              <w:rPr>
                <w:sz w:val="26"/>
              </w:rPr>
            </w:pPr>
          </w:p>
        </w:tc>
        <w:tc>
          <w:tcPr>
            <w:tcW w:w="5181" w:type="dxa"/>
            <w:tcBorders>
              <w:top w:val="nil"/>
              <w:bottom w:val="nil"/>
            </w:tcBorders>
          </w:tcPr>
          <w:p w14:paraId="4F4F773B">
            <w:pPr>
              <w:pStyle w:val="8"/>
              <w:spacing w:line="315" w:lineRule="exact"/>
              <w:rPr>
                <w:b/>
                <w:sz w:val="28"/>
              </w:rPr>
            </w:pPr>
            <w:r>
              <w:rPr>
                <w:b/>
                <w:sz w:val="28"/>
              </w:rPr>
              <w:t>Proposed</w:t>
            </w:r>
            <w:r>
              <w:rPr>
                <w:b/>
                <w:spacing w:val="-14"/>
                <w:sz w:val="28"/>
              </w:rPr>
              <w:t xml:space="preserve"> </w:t>
            </w:r>
            <w:r>
              <w:rPr>
                <w:b/>
                <w:spacing w:val="-2"/>
                <w:sz w:val="28"/>
              </w:rPr>
              <w:t>System</w:t>
            </w:r>
          </w:p>
        </w:tc>
        <w:tc>
          <w:tcPr>
            <w:tcW w:w="1882" w:type="dxa"/>
            <w:tcBorders>
              <w:top w:val="nil"/>
              <w:bottom w:val="nil"/>
            </w:tcBorders>
          </w:tcPr>
          <w:p w14:paraId="5D0ABE74">
            <w:pPr>
              <w:pStyle w:val="8"/>
              <w:ind w:left="0"/>
              <w:rPr>
                <w:sz w:val="26"/>
              </w:rPr>
            </w:pPr>
          </w:p>
        </w:tc>
      </w:tr>
      <w:tr w14:paraId="0CE599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985" w:type="dxa"/>
            <w:vMerge w:val="continue"/>
            <w:tcBorders>
              <w:top w:val="nil"/>
            </w:tcBorders>
          </w:tcPr>
          <w:p w14:paraId="1C2E2882">
            <w:pPr>
              <w:rPr>
                <w:sz w:val="2"/>
                <w:szCs w:val="2"/>
              </w:rPr>
            </w:pPr>
          </w:p>
        </w:tc>
        <w:tc>
          <w:tcPr>
            <w:tcW w:w="1210" w:type="dxa"/>
            <w:tcBorders>
              <w:top w:val="nil"/>
              <w:bottom w:val="nil"/>
            </w:tcBorders>
          </w:tcPr>
          <w:p w14:paraId="4B60631B">
            <w:pPr>
              <w:pStyle w:val="8"/>
              <w:spacing w:before="151"/>
              <w:ind w:left="109"/>
              <w:rPr>
                <w:b/>
                <w:sz w:val="28"/>
              </w:rPr>
            </w:pPr>
            <w:r>
              <w:rPr>
                <w:b/>
                <w:spacing w:val="-5"/>
                <w:sz w:val="28"/>
              </w:rPr>
              <w:t>2.1</w:t>
            </w:r>
          </w:p>
        </w:tc>
        <w:tc>
          <w:tcPr>
            <w:tcW w:w="5181" w:type="dxa"/>
            <w:tcBorders>
              <w:top w:val="nil"/>
              <w:bottom w:val="nil"/>
            </w:tcBorders>
          </w:tcPr>
          <w:p w14:paraId="7F8A5AE7">
            <w:pPr>
              <w:pStyle w:val="8"/>
              <w:spacing w:before="151"/>
              <w:rPr>
                <w:b/>
                <w:sz w:val="28"/>
              </w:rPr>
            </w:pPr>
            <w:r>
              <w:rPr>
                <w:b/>
                <w:sz w:val="28"/>
              </w:rPr>
              <w:t>Working</w:t>
            </w:r>
            <w:r>
              <w:rPr>
                <w:b/>
                <w:spacing w:val="-14"/>
                <w:sz w:val="28"/>
              </w:rPr>
              <w:t xml:space="preserve"> </w:t>
            </w:r>
            <w:r>
              <w:rPr>
                <w:b/>
                <w:spacing w:val="-2"/>
                <w:sz w:val="28"/>
              </w:rPr>
              <w:t>Methodology</w:t>
            </w:r>
          </w:p>
        </w:tc>
        <w:tc>
          <w:tcPr>
            <w:tcW w:w="1882" w:type="dxa"/>
            <w:tcBorders>
              <w:top w:val="nil"/>
              <w:bottom w:val="nil"/>
            </w:tcBorders>
          </w:tcPr>
          <w:p w14:paraId="666C863B">
            <w:pPr>
              <w:pStyle w:val="8"/>
              <w:spacing w:before="151"/>
              <w:rPr>
                <w:b/>
                <w:sz w:val="28"/>
              </w:rPr>
            </w:pPr>
            <w:r>
              <w:rPr>
                <w:b/>
                <w:spacing w:val="-5"/>
                <w:sz w:val="28"/>
              </w:rPr>
              <w:t>17</w:t>
            </w:r>
          </w:p>
        </w:tc>
      </w:tr>
      <w:tr w14:paraId="533FDF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85" w:type="dxa"/>
            <w:vMerge w:val="continue"/>
            <w:tcBorders>
              <w:top w:val="nil"/>
            </w:tcBorders>
          </w:tcPr>
          <w:p w14:paraId="5AE33DE8">
            <w:pPr>
              <w:rPr>
                <w:sz w:val="2"/>
                <w:szCs w:val="2"/>
              </w:rPr>
            </w:pPr>
          </w:p>
        </w:tc>
        <w:tc>
          <w:tcPr>
            <w:tcW w:w="1210" w:type="dxa"/>
            <w:tcBorders>
              <w:top w:val="nil"/>
              <w:bottom w:val="nil"/>
            </w:tcBorders>
          </w:tcPr>
          <w:p w14:paraId="68C9DA69">
            <w:pPr>
              <w:pStyle w:val="8"/>
              <w:spacing w:before="146"/>
              <w:ind w:left="109"/>
              <w:rPr>
                <w:b/>
                <w:sz w:val="28"/>
              </w:rPr>
            </w:pPr>
            <w:r>
              <w:rPr>
                <w:b/>
                <w:spacing w:val="-5"/>
                <w:sz w:val="28"/>
              </w:rPr>
              <w:t>2.2</w:t>
            </w:r>
          </w:p>
        </w:tc>
        <w:tc>
          <w:tcPr>
            <w:tcW w:w="5181" w:type="dxa"/>
            <w:tcBorders>
              <w:top w:val="nil"/>
              <w:bottom w:val="nil"/>
            </w:tcBorders>
          </w:tcPr>
          <w:p w14:paraId="1BD5FAAF">
            <w:pPr>
              <w:pStyle w:val="8"/>
              <w:spacing w:before="146"/>
              <w:rPr>
                <w:b/>
                <w:sz w:val="28"/>
              </w:rPr>
            </w:pPr>
            <w:r>
              <w:rPr>
                <w:b/>
                <w:spacing w:val="-2"/>
                <w:sz w:val="28"/>
              </w:rPr>
              <w:t>Standards</w:t>
            </w:r>
          </w:p>
        </w:tc>
        <w:tc>
          <w:tcPr>
            <w:tcW w:w="1882" w:type="dxa"/>
            <w:tcBorders>
              <w:top w:val="nil"/>
              <w:bottom w:val="nil"/>
            </w:tcBorders>
          </w:tcPr>
          <w:p w14:paraId="6638720E">
            <w:pPr>
              <w:pStyle w:val="8"/>
              <w:spacing w:before="146"/>
              <w:rPr>
                <w:b/>
                <w:sz w:val="28"/>
              </w:rPr>
            </w:pPr>
            <w:r>
              <w:rPr>
                <w:b/>
                <w:spacing w:val="-5"/>
                <w:sz w:val="28"/>
              </w:rPr>
              <w:t>20</w:t>
            </w:r>
          </w:p>
        </w:tc>
      </w:tr>
      <w:tr w14:paraId="582D36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9" w:hRule="atLeast"/>
        </w:trPr>
        <w:tc>
          <w:tcPr>
            <w:tcW w:w="985" w:type="dxa"/>
            <w:vMerge w:val="continue"/>
            <w:tcBorders>
              <w:top w:val="nil"/>
            </w:tcBorders>
          </w:tcPr>
          <w:p w14:paraId="01F2C971">
            <w:pPr>
              <w:rPr>
                <w:sz w:val="2"/>
                <w:szCs w:val="2"/>
              </w:rPr>
            </w:pPr>
          </w:p>
        </w:tc>
        <w:tc>
          <w:tcPr>
            <w:tcW w:w="1210" w:type="dxa"/>
            <w:tcBorders>
              <w:top w:val="nil"/>
            </w:tcBorders>
          </w:tcPr>
          <w:p w14:paraId="400B31C1">
            <w:pPr>
              <w:pStyle w:val="8"/>
              <w:spacing w:before="149"/>
              <w:ind w:left="109"/>
              <w:rPr>
                <w:b/>
                <w:sz w:val="28"/>
              </w:rPr>
            </w:pPr>
            <w:r>
              <w:rPr>
                <w:b/>
                <w:spacing w:val="-5"/>
                <w:sz w:val="28"/>
              </w:rPr>
              <w:t>2.3</w:t>
            </w:r>
          </w:p>
        </w:tc>
        <w:tc>
          <w:tcPr>
            <w:tcW w:w="5181" w:type="dxa"/>
            <w:tcBorders>
              <w:top w:val="nil"/>
            </w:tcBorders>
          </w:tcPr>
          <w:p w14:paraId="5F6CA49E">
            <w:pPr>
              <w:pStyle w:val="8"/>
              <w:spacing w:before="149"/>
              <w:rPr>
                <w:b/>
                <w:sz w:val="28"/>
              </w:rPr>
            </w:pPr>
            <w:r>
              <w:rPr>
                <w:b/>
                <w:sz w:val="28"/>
              </w:rPr>
              <w:t>System</w:t>
            </w:r>
            <w:r>
              <w:rPr>
                <w:b/>
                <w:spacing w:val="-16"/>
                <w:sz w:val="28"/>
              </w:rPr>
              <w:t xml:space="preserve"> </w:t>
            </w:r>
            <w:r>
              <w:rPr>
                <w:b/>
                <w:spacing w:val="-2"/>
                <w:sz w:val="28"/>
              </w:rPr>
              <w:t>Details</w:t>
            </w:r>
          </w:p>
        </w:tc>
        <w:tc>
          <w:tcPr>
            <w:tcW w:w="1882" w:type="dxa"/>
            <w:tcBorders>
              <w:top w:val="nil"/>
            </w:tcBorders>
          </w:tcPr>
          <w:p w14:paraId="5975DB03">
            <w:pPr>
              <w:pStyle w:val="8"/>
              <w:spacing w:before="149"/>
              <w:rPr>
                <w:b/>
                <w:sz w:val="28"/>
              </w:rPr>
            </w:pPr>
            <w:r>
              <w:rPr>
                <w:b/>
                <w:spacing w:val="-5"/>
                <w:sz w:val="28"/>
              </w:rPr>
              <w:t>21</w:t>
            </w:r>
          </w:p>
        </w:tc>
      </w:tr>
      <w:tr w14:paraId="189CF6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985" w:type="dxa"/>
          </w:tcPr>
          <w:p w14:paraId="4CB2739F">
            <w:pPr>
              <w:pStyle w:val="8"/>
              <w:spacing w:line="320" w:lineRule="exact"/>
              <w:ind w:left="110"/>
              <w:rPr>
                <w:b/>
                <w:sz w:val="28"/>
              </w:rPr>
            </w:pPr>
            <w:r>
              <w:rPr>
                <w:b/>
                <w:spacing w:val="-5"/>
                <w:sz w:val="28"/>
              </w:rPr>
              <w:t>6.</w:t>
            </w:r>
          </w:p>
        </w:tc>
        <w:tc>
          <w:tcPr>
            <w:tcW w:w="1210" w:type="dxa"/>
          </w:tcPr>
          <w:p w14:paraId="36A032CC">
            <w:pPr>
              <w:pStyle w:val="8"/>
              <w:spacing w:line="320" w:lineRule="exact"/>
              <w:ind w:left="109"/>
              <w:rPr>
                <w:b/>
                <w:sz w:val="28"/>
              </w:rPr>
            </w:pPr>
            <w:r>
              <w:rPr>
                <w:b/>
                <w:spacing w:val="-10"/>
                <w:sz w:val="28"/>
              </w:rPr>
              <w:t>3</w:t>
            </w:r>
          </w:p>
        </w:tc>
        <w:tc>
          <w:tcPr>
            <w:tcW w:w="5181" w:type="dxa"/>
          </w:tcPr>
          <w:p w14:paraId="54B41995">
            <w:pPr>
              <w:pStyle w:val="8"/>
              <w:spacing w:line="320" w:lineRule="exact"/>
              <w:rPr>
                <w:b/>
                <w:sz w:val="28"/>
              </w:rPr>
            </w:pPr>
            <w:r>
              <w:rPr>
                <w:b/>
                <w:sz w:val="28"/>
              </w:rPr>
              <w:t>Code</w:t>
            </w:r>
            <w:r>
              <w:rPr>
                <w:b/>
                <w:spacing w:val="-9"/>
                <w:sz w:val="28"/>
              </w:rPr>
              <w:t xml:space="preserve"> </w:t>
            </w:r>
            <w:r>
              <w:rPr>
                <w:b/>
                <w:spacing w:val="-2"/>
                <w:sz w:val="28"/>
              </w:rPr>
              <w:t>Implementation</w:t>
            </w:r>
          </w:p>
        </w:tc>
        <w:tc>
          <w:tcPr>
            <w:tcW w:w="1882" w:type="dxa"/>
          </w:tcPr>
          <w:p w14:paraId="6BC7098B">
            <w:pPr>
              <w:pStyle w:val="8"/>
              <w:spacing w:line="320" w:lineRule="exact"/>
              <w:rPr>
                <w:b/>
                <w:sz w:val="28"/>
              </w:rPr>
            </w:pPr>
            <w:r>
              <w:rPr>
                <w:b/>
                <w:spacing w:val="-5"/>
                <w:sz w:val="28"/>
              </w:rPr>
              <w:t>22</w:t>
            </w:r>
          </w:p>
        </w:tc>
      </w:tr>
      <w:tr w14:paraId="06241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85" w:type="dxa"/>
          </w:tcPr>
          <w:p w14:paraId="3D12ADB1">
            <w:pPr>
              <w:pStyle w:val="8"/>
              <w:spacing w:line="301" w:lineRule="exact"/>
              <w:ind w:left="110"/>
              <w:rPr>
                <w:b/>
                <w:sz w:val="28"/>
              </w:rPr>
            </w:pPr>
            <w:r>
              <w:rPr>
                <w:b/>
                <w:spacing w:val="-5"/>
                <w:sz w:val="28"/>
              </w:rPr>
              <w:t>7.</w:t>
            </w:r>
          </w:p>
        </w:tc>
        <w:tc>
          <w:tcPr>
            <w:tcW w:w="1210" w:type="dxa"/>
          </w:tcPr>
          <w:p w14:paraId="3E2CED48">
            <w:pPr>
              <w:pStyle w:val="8"/>
              <w:spacing w:line="301" w:lineRule="exact"/>
              <w:ind w:left="109"/>
              <w:rPr>
                <w:b/>
                <w:sz w:val="28"/>
              </w:rPr>
            </w:pPr>
            <w:r>
              <w:rPr>
                <w:b/>
                <w:spacing w:val="-10"/>
                <w:sz w:val="28"/>
              </w:rPr>
              <w:t>4</w:t>
            </w:r>
          </w:p>
        </w:tc>
        <w:tc>
          <w:tcPr>
            <w:tcW w:w="5181" w:type="dxa"/>
          </w:tcPr>
          <w:p w14:paraId="52A71FB5">
            <w:pPr>
              <w:pStyle w:val="8"/>
              <w:spacing w:line="301" w:lineRule="exact"/>
              <w:rPr>
                <w:b/>
                <w:sz w:val="28"/>
              </w:rPr>
            </w:pPr>
            <w:r>
              <w:rPr>
                <w:b/>
                <w:sz w:val="28"/>
              </w:rPr>
              <w:t>Results</w:t>
            </w:r>
            <w:r>
              <w:rPr>
                <w:b/>
                <w:spacing w:val="-6"/>
                <w:sz w:val="28"/>
              </w:rPr>
              <w:t xml:space="preserve"> </w:t>
            </w:r>
            <w:r>
              <w:rPr>
                <w:b/>
                <w:sz w:val="28"/>
              </w:rPr>
              <w:t>and</w:t>
            </w:r>
            <w:r>
              <w:rPr>
                <w:b/>
                <w:spacing w:val="-14"/>
                <w:sz w:val="28"/>
              </w:rPr>
              <w:t xml:space="preserve"> </w:t>
            </w:r>
            <w:r>
              <w:rPr>
                <w:b/>
                <w:spacing w:val="-2"/>
                <w:sz w:val="28"/>
              </w:rPr>
              <w:t>Analysis</w:t>
            </w:r>
          </w:p>
        </w:tc>
        <w:tc>
          <w:tcPr>
            <w:tcW w:w="1882" w:type="dxa"/>
          </w:tcPr>
          <w:p w14:paraId="404F09FE">
            <w:pPr>
              <w:pStyle w:val="8"/>
              <w:spacing w:line="301" w:lineRule="exact"/>
              <w:rPr>
                <w:b/>
                <w:sz w:val="28"/>
              </w:rPr>
            </w:pPr>
            <w:r>
              <w:rPr>
                <w:b/>
                <w:spacing w:val="-5"/>
                <w:sz w:val="28"/>
              </w:rPr>
              <w:t>31</w:t>
            </w:r>
          </w:p>
        </w:tc>
      </w:tr>
      <w:tr w14:paraId="4B8BF8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85" w:type="dxa"/>
          </w:tcPr>
          <w:p w14:paraId="6E8E2BF4">
            <w:pPr>
              <w:pStyle w:val="8"/>
              <w:spacing w:line="305" w:lineRule="exact"/>
              <w:ind w:left="110"/>
              <w:rPr>
                <w:b/>
                <w:sz w:val="28"/>
              </w:rPr>
            </w:pPr>
            <w:r>
              <w:rPr>
                <w:b/>
                <w:spacing w:val="-5"/>
                <w:sz w:val="28"/>
              </w:rPr>
              <w:t>8.</w:t>
            </w:r>
          </w:p>
        </w:tc>
        <w:tc>
          <w:tcPr>
            <w:tcW w:w="1210" w:type="dxa"/>
          </w:tcPr>
          <w:p w14:paraId="6CEF0E77">
            <w:pPr>
              <w:pStyle w:val="8"/>
              <w:spacing w:line="305" w:lineRule="exact"/>
              <w:ind w:left="109"/>
              <w:rPr>
                <w:b/>
                <w:sz w:val="28"/>
              </w:rPr>
            </w:pPr>
            <w:r>
              <w:rPr>
                <w:b/>
                <w:spacing w:val="-10"/>
                <w:sz w:val="28"/>
              </w:rPr>
              <w:t>5</w:t>
            </w:r>
          </w:p>
        </w:tc>
        <w:tc>
          <w:tcPr>
            <w:tcW w:w="5181" w:type="dxa"/>
          </w:tcPr>
          <w:p w14:paraId="6C015902">
            <w:pPr>
              <w:pStyle w:val="8"/>
              <w:spacing w:line="305" w:lineRule="exact"/>
              <w:rPr>
                <w:b/>
                <w:sz w:val="28"/>
              </w:rPr>
            </w:pPr>
            <w:r>
              <w:rPr>
                <w:b/>
                <w:sz w:val="28"/>
              </w:rPr>
              <w:t>Conclusion</w:t>
            </w:r>
            <w:r>
              <w:rPr>
                <w:b/>
                <w:spacing w:val="-7"/>
                <w:sz w:val="28"/>
              </w:rPr>
              <w:t xml:space="preserve"> </w:t>
            </w:r>
            <w:r>
              <w:rPr>
                <w:b/>
                <w:sz w:val="28"/>
              </w:rPr>
              <w:t>&amp;</w:t>
            </w:r>
            <w:r>
              <w:rPr>
                <w:b/>
                <w:spacing w:val="-9"/>
                <w:sz w:val="28"/>
              </w:rPr>
              <w:t xml:space="preserve"> </w:t>
            </w:r>
            <w:r>
              <w:rPr>
                <w:b/>
                <w:sz w:val="28"/>
              </w:rPr>
              <w:t>Future</w:t>
            </w:r>
            <w:r>
              <w:rPr>
                <w:b/>
                <w:spacing w:val="-5"/>
                <w:sz w:val="28"/>
              </w:rPr>
              <w:t xml:space="preserve"> </w:t>
            </w:r>
            <w:r>
              <w:rPr>
                <w:b/>
                <w:spacing w:val="-4"/>
                <w:sz w:val="28"/>
              </w:rPr>
              <w:t>Scope</w:t>
            </w:r>
          </w:p>
        </w:tc>
        <w:tc>
          <w:tcPr>
            <w:tcW w:w="1882" w:type="dxa"/>
          </w:tcPr>
          <w:p w14:paraId="59AB4509">
            <w:pPr>
              <w:pStyle w:val="8"/>
              <w:spacing w:line="305" w:lineRule="exact"/>
              <w:rPr>
                <w:b/>
                <w:sz w:val="28"/>
              </w:rPr>
            </w:pPr>
            <w:r>
              <w:rPr>
                <w:b/>
                <w:spacing w:val="-5"/>
                <w:sz w:val="28"/>
              </w:rPr>
              <w:t>38</w:t>
            </w:r>
          </w:p>
        </w:tc>
      </w:tr>
      <w:tr w14:paraId="1F4A73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985" w:type="dxa"/>
          </w:tcPr>
          <w:p w14:paraId="322A4963">
            <w:pPr>
              <w:pStyle w:val="8"/>
              <w:spacing w:line="297" w:lineRule="exact"/>
              <w:ind w:left="110"/>
              <w:rPr>
                <w:b/>
                <w:sz w:val="28"/>
              </w:rPr>
            </w:pPr>
            <w:r>
              <w:rPr>
                <w:b/>
                <w:spacing w:val="-5"/>
                <w:sz w:val="28"/>
              </w:rPr>
              <w:t>9.</w:t>
            </w:r>
          </w:p>
        </w:tc>
        <w:tc>
          <w:tcPr>
            <w:tcW w:w="1210" w:type="dxa"/>
          </w:tcPr>
          <w:p w14:paraId="3C1F6206">
            <w:pPr>
              <w:pStyle w:val="8"/>
              <w:spacing w:line="297" w:lineRule="exact"/>
              <w:ind w:left="109"/>
              <w:rPr>
                <w:b/>
                <w:sz w:val="28"/>
              </w:rPr>
            </w:pPr>
            <w:r>
              <w:rPr>
                <w:b/>
                <w:spacing w:val="-10"/>
                <w:sz w:val="28"/>
              </w:rPr>
              <w:t>6</w:t>
            </w:r>
          </w:p>
        </w:tc>
        <w:tc>
          <w:tcPr>
            <w:tcW w:w="5181" w:type="dxa"/>
          </w:tcPr>
          <w:p w14:paraId="2C428353">
            <w:pPr>
              <w:pStyle w:val="8"/>
              <w:spacing w:line="297" w:lineRule="exact"/>
              <w:rPr>
                <w:b/>
                <w:sz w:val="28"/>
              </w:rPr>
            </w:pPr>
            <w:r>
              <w:rPr>
                <w:b/>
                <w:spacing w:val="-2"/>
                <w:sz w:val="28"/>
              </w:rPr>
              <w:t>References</w:t>
            </w:r>
          </w:p>
        </w:tc>
        <w:tc>
          <w:tcPr>
            <w:tcW w:w="1882" w:type="dxa"/>
          </w:tcPr>
          <w:p w14:paraId="1EEC7869">
            <w:pPr>
              <w:pStyle w:val="8"/>
              <w:spacing w:line="297" w:lineRule="exact"/>
              <w:rPr>
                <w:b/>
                <w:sz w:val="28"/>
              </w:rPr>
            </w:pPr>
            <w:r>
              <w:rPr>
                <w:b/>
                <w:spacing w:val="-5"/>
                <w:sz w:val="28"/>
              </w:rPr>
              <w:t>42</w:t>
            </w:r>
          </w:p>
        </w:tc>
      </w:tr>
      <w:tr w14:paraId="210838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85" w:type="dxa"/>
          </w:tcPr>
          <w:p w14:paraId="4C99A1B9">
            <w:pPr>
              <w:pStyle w:val="8"/>
              <w:spacing w:line="305" w:lineRule="exact"/>
              <w:ind w:left="110"/>
              <w:rPr>
                <w:b/>
                <w:sz w:val="28"/>
              </w:rPr>
            </w:pPr>
            <w:r>
              <w:rPr>
                <w:b/>
                <w:spacing w:val="-5"/>
                <w:sz w:val="28"/>
              </w:rPr>
              <w:t>10.</w:t>
            </w:r>
          </w:p>
        </w:tc>
        <w:tc>
          <w:tcPr>
            <w:tcW w:w="1210" w:type="dxa"/>
          </w:tcPr>
          <w:p w14:paraId="5C418D0F">
            <w:pPr>
              <w:pStyle w:val="8"/>
              <w:spacing w:line="305" w:lineRule="exact"/>
              <w:ind w:left="109"/>
              <w:rPr>
                <w:b/>
                <w:sz w:val="28"/>
              </w:rPr>
            </w:pPr>
            <w:r>
              <w:rPr>
                <w:b/>
                <w:spacing w:val="-10"/>
                <w:sz w:val="28"/>
              </w:rPr>
              <w:t>7</w:t>
            </w:r>
          </w:p>
        </w:tc>
        <w:tc>
          <w:tcPr>
            <w:tcW w:w="5181" w:type="dxa"/>
          </w:tcPr>
          <w:p w14:paraId="49D39A71">
            <w:pPr>
              <w:pStyle w:val="8"/>
              <w:spacing w:line="305" w:lineRule="exact"/>
              <w:rPr>
                <w:b/>
                <w:sz w:val="28"/>
              </w:rPr>
            </w:pPr>
            <w:r>
              <w:rPr>
                <w:b/>
                <w:spacing w:val="-2"/>
                <w:sz w:val="28"/>
              </w:rPr>
              <w:t>BioData</w:t>
            </w:r>
          </w:p>
        </w:tc>
        <w:tc>
          <w:tcPr>
            <w:tcW w:w="1882" w:type="dxa"/>
          </w:tcPr>
          <w:p w14:paraId="49595EB7">
            <w:pPr>
              <w:pStyle w:val="8"/>
              <w:spacing w:line="305" w:lineRule="exact"/>
              <w:rPr>
                <w:b/>
                <w:sz w:val="28"/>
              </w:rPr>
            </w:pPr>
            <w:r>
              <w:rPr>
                <w:b/>
                <w:spacing w:val="-5"/>
                <w:sz w:val="28"/>
              </w:rPr>
              <w:t>48</w:t>
            </w:r>
          </w:p>
        </w:tc>
      </w:tr>
    </w:tbl>
    <w:p w14:paraId="16063A0A">
      <w:pPr>
        <w:pStyle w:val="8"/>
        <w:spacing w:after="0" w:line="305" w:lineRule="exact"/>
        <w:rPr>
          <w:b/>
          <w:sz w:val="28"/>
        </w:rPr>
        <w:sectPr>
          <w:pgSz w:w="12240" w:h="15840"/>
          <w:pgMar w:top="1320" w:right="720" w:bottom="1240" w:left="1440" w:header="0" w:footer="1024" w:gutter="0"/>
          <w:cols w:space="720" w:num="1"/>
        </w:sectPr>
      </w:pPr>
    </w:p>
    <w:p w14:paraId="63BBBDFF">
      <w:pPr>
        <w:pStyle w:val="2"/>
        <w:ind w:left="633" w:right="728"/>
        <w:rPr>
          <w:u w:val="none"/>
        </w:rPr>
      </w:pPr>
      <w:bookmarkStart w:id="6" w:name="List of Figures and Table"/>
      <w:bookmarkEnd w:id="6"/>
      <w:r>
        <w:rPr>
          <w:u w:val="single"/>
        </w:rPr>
        <w:t>List</w:t>
      </w:r>
      <w:r>
        <w:rPr>
          <w:spacing w:val="-12"/>
          <w:u w:val="single"/>
        </w:rPr>
        <w:t xml:space="preserve"> </w:t>
      </w:r>
      <w:r>
        <w:rPr>
          <w:u w:val="single"/>
        </w:rPr>
        <w:t>of</w:t>
      </w:r>
      <w:r>
        <w:rPr>
          <w:spacing w:val="-6"/>
          <w:u w:val="single"/>
        </w:rPr>
        <w:t xml:space="preserve"> </w:t>
      </w:r>
      <w:r>
        <w:rPr>
          <w:u w:val="single"/>
        </w:rPr>
        <w:t>Figures</w:t>
      </w:r>
      <w:r>
        <w:rPr>
          <w:spacing w:val="-4"/>
          <w:u w:val="single"/>
        </w:rPr>
        <w:t xml:space="preserve"> </w:t>
      </w:r>
      <w:r>
        <w:rPr>
          <w:u w:val="single"/>
        </w:rPr>
        <w:t>and</w:t>
      </w:r>
      <w:r>
        <w:rPr>
          <w:spacing w:val="-5"/>
          <w:u w:val="single"/>
        </w:rPr>
        <w:t xml:space="preserve"> </w:t>
      </w:r>
      <w:r>
        <w:rPr>
          <w:spacing w:val="-4"/>
          <w:u w:val="single"/>
        </w:rPr>
        <w:t>Table</w:t>
      </w:r>
    </w:p>
    <w:p w14:paraId="2A81F897">
      <w:pPr>
        <w:pStyle w:val="7"/>
        <w:rPr>
          <w:b/>
        </w:rPr>
      </w:pPr>
    </w:p>
    <w:p w14:paraId="4265923C">
      <w:pPr>
        <w:tabs>
          <w:tab w:val="left" w:pos="3736"/>
          <w:tab w:val="left" w:pos="6958"/>
        </w:tabs>
        <w:spacing w:before="0"/>
        <w:ind w:left="259" w:right="0" w:firstLine="0"/>
        <w:jc w:val="left"/>
        <w:rPr>
          <w:b/>
          <w:sz w:val="28"/>
        </w:rPr>
      </w:pPr>
      <w:bookmarkStart w:id="7" w:name="Table No. Title Page No."/>
      <w:bookmarkEnd w:id="7"/>
      <w:r>
        <w:rPr>
          <w:b/>
          <w:sz w:val="28"/>
          <w:u w:val="thick"/>
        </w:rPr>
        <w:t>Table</w:t>
      </w:r>
      <w:r>
        <w:rPr>
          <w:b/>
          <w:spacing w:val="-5"/>
          <w:sz w:val="28"/>
          <w:u w:val="thick"/>
        </w:rPr>
        <w:t xml:space="preserve"> No.</w:t>
      </w:r>
      <w:r>
        <w:rPr>
          <w:b/>
          <w:sz w:val="28"/>
        </w:rPr>
        <w:tab/>
      </w:r>
      <w:r>
        <w:rPr>
          <w:b/>
          <w:spacing w:val="-4"/>
          <w:sz w:val="28"/>
          <w:u w:val="thick"/>
        </w:rPr>
        <w:t>Title</w:t>
      </w:r>
      <w:r>
        <w:rPr>
          <w:b/>
          <w:sz w:val="28"/>
        </w:rPr>
        <w:tab/>
      </w:r>
      <w:r>
        <w:rPr>
          <w:b/>
          <w:sz w:val="28"/>
          <w:u w:val="thick"/>
        </w:rPr>
        <w:t>Page</w:t>
      </w:r>
      <w:r>
        <w:rPr>
          <w:b/>
          <w:spacing w:val="-6"/>
          <w:sz w:val="28"/>
          <w:u w:val="thick"/>
        </w:rPr>
        <w:t xml:space="preserve"> </w:t>
      </w:r>
      <w:r>
        <w:rPr>
          <w:b/>
          <w:spacing w:val="-5"/>
          <w:sz w:val="28"/>
          <w:u w:val="thick"/>
        </w:rPr>
        <w:t>No.</w:t>
      </w:r>
    </w:p>
    <w:p w14:paraId="3EE65B5F">
      <w:pPr>
        <w:pStyle w:val="7"/>
        <w:rPr>
          <w:b/>
          <w:sz w:val="20"/>
        </w:rPr>
      </w:pPr>
    </w:p>
    <w:p w14:paraId="49804223">
      <w:pPr>
        <w:pStyle w:val="7"/>
        <w:rPr>
          <w:b/>
          <w:sz w:val="20"/>
        </w:rPr>
      </w:pPr>
    </w:p>
    <w:p w14:paraId="1FE7CDAA">
      <w:pPr>
        <w:pStyle w:val="7"/>
        <w:spacing w:before="193"/>
        <w:rPr>
          <w:b/>
          <w:sz w:val="20"/>
        </w:rPr>
      </w:pPr>
    </w:p>
    <w:tbl>
      <w:tblPr>
        <w:tblStyle w:val="6"/>
        <w:tblW w:w="0" w:type="auto"/>
        <w:tblInd w:w="5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2"/>
        <w:gridCol w:w="800"/>
      </w:tblGrid>
      <w:tr w14:paraId="76A5DE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3" w:hRule="atLeast"/>
        </w:trPr>
        <w:tc>
          <w:tcPr>
            <w:tcW w:w="6292" w:type="dxa"/>
          </w:tcPr>
          <w:p w14:paraId="7B97CF6F">
            <w:pPr>
              <w:pStyle w:val="8"/>
              <w:tabs>
                <w:tab w:val="left" w:pos="2570"/>
              </w:tabs>
              <w:spacing w:line="266" w:lineRule="exact"/>
              <w:ind w:left="50"/>
              <w:rPr>
                <w:sz w:val="24"/>
              </w:rPr>
            </w:pPr>
            <w:r>
              <w:rPr>
                <w:spacing w:val="-5"/>
                <w:sz w:val="24"/>
              </w:rPr>
              <w:t>1.</w:t>
            </w:r>
            <w:r>
              <w:rPr>
                <w:sz w:val="24"/>
              </w:rPr>
              <w:tab/>
            </w:r>
            <w:r>
              <w:rPr>
                <w:sz w:val="24"/>
              </w:rPr>
              <w:t>Map:</w:t>
            </w:r>
            <w:r>
              <w:rPr>
                <w:spacing w:val="-8"/>
                <w:sz w:val="24"/>
              </w:rPr>
              <w:t xml:space="preserve"> </w:t>
            </w:r>
            <w:r>
              <w:rPr>
                <w:sz w:val="24"/>
              </w:rPr>
              <w:t>Amaravati,</w:t>
            </w:r>
            <w:r>
              <w:rPr>
                <w:spacing w:val="-3"/>
                <w:sz w:val="24"/>
              </w:rPr>
              <w:t xml:space="preserve"> </w:t>
            </w:r>
            <w:r>
              <w:rPr>
                <w:sz w:val="24"/>
              </w:rPr>
              <w:t>Andhra</w:t>
            </w:r>
            <w:r>
              <w:rPr>
                <w:spacing w:val="-6"/>
                <w:sz w:val="24"/>
              </w:rPr>
              <w:t xml:space="preserve"> </w:t>
            </w:r>
            <w:r>
              <w:rPr>
                <w:spacing w:val="-2"/>
                <w:sz w:val="24"/>
              </w:rPr>
              <w:t>Pradesh</w:t>
            </w:r>
          </w:p>
        </w:tc>
        <w:tc>
          <w:tcPr>
            <w:tcW w:w="800" w:type="dxa"/>
          </w:tcPr>
          <w:p w14:paraId="543AEA32">
            <w:pPr>
              <w:pStyle w:val="8"/>
              <w:spacing w:line="266" w:lineRule="exact"/>
              <w:ind w:left="0" w:right="72"/>
              <w:jc w:val="right"/>
              <w:rPr>
                <w:sz w:val="24"/>
              </w:rPr>
            </w:pPr>
            <w:r>
              <w:rPr>
                <w:spacing w:val="-5"/>
                <w:sz w:val="24"/>
              </w:rPr>
              <w:t>10</w:t>
            </w:r>
          </w:p>
        </w:tc>
      </w:tr>
      <w:tr w14:paraId="6E5CD2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9" w:hRule="atLeast"/>
        </w:trPr>
        <w:tc>
          <w:tcPr>
            <w:tcW w:w="6292" w:type="dxa"/>
          </w:tcPr>
          <w:p w14:paraId="575AD178">
            <w:pPr>
              <w:pStyle w:val="8"/>
              <w:tabs>
                <w:tab w:val="left" w:pos="2570"/>
              </w:tabs>
              <w:spacing w:before="197"/>
              <w:ind w:left="50"/>
              <w:rPr>
                <w:sz w:val="24"/>
              </w:rPr>
            </w:pPr>
            <w:r>
              <w:rPr>
                <w:spacing w:val="-5"/>
                <w:sz w:val="24"/>
              </w:rPr>
              <w:t>2.</w:t>
            </w:r>
            <w:r>
              <w:rPr>
                <w:sz w:val="24"/>
              </w:rPr>
              <w:tab/>
            </w:r>
            <w:r>
              <w:rPr>
                <w:sz w:val="24"/>
              </w:rPr>
              <w:t>System</w:t>
            </w:r>
            <w:r>
              <w:rPr>
                <w:spacing w:val="-9"/>
                <w:sz w:val="24"/>
              </w:rPr>
              <w:t xml:space="preserve"> </w:t>
            </w:r>
            <w:r>
              <w:rPr>
                <w:sz w:val="24"/>
              </w:rPr>
              <w:t>Block</w:t>
            </w:r>
            <w:r>
              <w:rPr>
                <w:spacing w:val="1"/>
                <w:sz w:val="24"/>
              </w:rPr>
              <w:t xml:space="preserve"> </w:t>
            </w:r>
            <w:r>
              <w:rPr>
                <w:spacing w:val="-2"/>
                <w:sz w:val="24"/>
              </w:rPr>
              <w:t>Diagram</w:t>
            </w:r>
          </w:p>
        </w:tc>
        <w:tc>
          <w:tcPr>
            <w:tcW w:w="800" w:type="dxa"/>
          </w:tcPr>
          <w:p w14:paraId="1A78B436">
            <w:pPr>
              <w:pStyle w:val="8"/>
              <w:spacing w:before="197"/>
              <w:ind w:left="0" w:right="53"/>
              <w:jc w:val="right"/>
              <w:rPr>
                <w:sz w:val="24"/>
              </w:rPr>
            </w:pPr>
            <w:r>
              <w:rPr>
                <w:spacing w:val="-5"/>
                <w:sz w:val="24"/>
              </w:rPr>
              <w:t>16</w:t>
            </w:r>
          </w:p>
        </w:tc>
      </w:tr>
      <w:tr w14:paraId="4DDEFD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0868F93B">
            <w:pPr>
              <w:pStyle w:val="8"/>
              <w:tabs>
                <w:tab w:val="left" w:pos="2570"/>
              </w:tabs>
              <w:spacing w:before="205"/>
              <w:ind w:left="50"/>
              <w:rPr>
                <w:sz w:val="24"/>
              </w:rPr>
            </w:pPr>
            <w:r>
              <w:rPr>
                <w:spacing w:val="-5"/>
                <w:sz w:val="24"/>
              </w:rPr>
              <w:t>3.</w:t>
            </w:r>
            <w:r>
              <w:rPr>
                <w:sz w:val="24"/>
              </w:rPr>
              <w:tab/>
            </w:r>
            <w:r>
              <w:rPr>
                <w:sz w:val="24"/>
              </w:rPr>
              <w:t>Figure</w:t>
            </w:r>
            <w:r>
              <w:rPr>
                <w:spacing w:val="-1"/>
                <w:sz w:val="24"/>
              </w:rPr>
              <w:t xml:space="preserve"> </w:t>
            </w:r>
            <w:r>
              <w:rPr>
                <w:sz w:val="24"/>
              </w:rPr>
              <w:t>3</w:t>
            </w:r>
            <w:r>
              <w:rPr>
                <w:spacing w:val="1"/>
                <w:sz w:val="24"/>
              </w:rPr>
              <w:t xml:space="preserve"> </w:t>
            </w:r>
            <w:r>
              <w:rPr>
                <w:sz w:val="24"/>
              </w:rPr>
              <w:t>:</w:t>
            </w:r>
            <w:r>
              <w:rPr>
                <w:spacing w:val="-3"/>
                <w:sz w:val="24"/>
              </w:rPr>
              <w:t xml:space="preserve"> </w:t>
            </w:r>
            <w:r>
              <w:rPr>
                <w:spacing w:val="-4"/>
                <w:sz w:val="24"/>
              </w:rPr>
              <w:t>Code</w:t>
            </w:r>
          </w:p>
        </w:tc>
        <w:tc>
          <w:tcPr>
            <w:tcW w:w="800" w:type="dxa"/>
          </w:tcPr>
          <w:p w14:paraId="58CD5030">
            <w:pPr>
              <w:pStyle w:val="8"/>
              <w:spacing w:before="205"/>
              <w:ind w:left="0" w:right="72"/>
              <w:jc w:val="right"/>
              <w:rPr>
                <w:sz w:val="24"/>
              </w:rPr>
            </w:pPr>
            <w:r>
              <w:rPr>
                <w:spacing w:val="-5"/>
                <w:sz w:val="24"/>
              </w:rPr>
              <w:t>22</w:t>
            </w:r>
          </w:p>
        </w:tc>
      </w:tr>
      <w:tr w14:paraId="1C2022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9" w:hRule="atLeast"/>
        </w:trPr>
        <w:tc>
          <w:tcPr>
            <w:tcW w:w="6292" w:type="dxa"/>
          </w:tcPr>
          <w:p w14:paraId="2D88F7AD">
            <w:pPr>
              <w:pStyle w:val="8"/>
              <w:tabs>
                <w:tab w:val="left" w:pos="2570"/>
              </w:tabs>
              <w:spacing w:before="200"/>
              <w:ind w:left="50"/>
              <w:rPr>
                <w:sz w:val="24"/>
              </w:rPr>
            </w:pPr>
            <w:r>
              <w:rPr>
                <w:spacing w:val="-5"/>
                <w:sz w:val="24"/>
              </w:rPr>
              <w:t>4.</w:t>
            </w:r>
            <w:r>
              <w:rPr>
                <w:sz w:val="24"/>
              </w:rPr>
              <w:tab/>
            </w:r>
            <w:r>
              <w:rPr>
                <w:sz w:val="24"/>
              </w:rPr>
              <w:t>Figure</w:t>
            </w:r>
            <w:r>
              <w:rPr>
                <w:spacing w:val="-1"/>
                <w:sz w:val="24"/>
              </w:rPr>
              <w:t xml:space="preserve"> </w:t>
            </w:r>
            <w:r>
              <w:rPr>
                <w:sz w:val="24"/>
              </w:rPr>
              <w:t>4</w:t>
            </w:r>
            <w:r>
              <w:rPr>
                <w:spacing w:val="1"/>
                <w:sz w:val="24"/>
              </w:rPr>
              <w:t xml:space="preserve"> </w:t>
            </w:r>
            <w:r>
              <w:rPr>
                <w:sz w:val="24"/>
              </w:rPr>
              <w:t>:</w:t>
            </w:r>
            <w:r>
              <w:rPr>
                <w:spacing w:val="-3"/>
                <w:sz w:val="24"/>
              </w:rPr>
              <w:t xml:space="preserve"> </w:t>
            </w:r>
            <w:r>
              <w:rPr>
                <w:spacing w:val="-4"/>
                <w:sz w:val="24"/>
              </w:rPr>
              <w:t>Code</w:t>
            </w:r>
          </w:p>
        </w:tc>
        <w:tc>
          <w:tcPr>
            <w:tcW w:w="800" w:type="dxa"/>
          </w:tcPr>
          <w:p w14:paraId="52F463DF">
            <w:pPr>
              <w:pStyle w:val="8"/>
              <w:spacing w:before="200"/>
              <w:ind w:left="0" w:right="72"/>
              <w:jc w:val="right"/>
              <w:rPr>
                <w:sz w:val="24"/>
              </w:rPr>
            </w:pPr>
            <w:r>
              <w:rPr>
                <w:spacing w:val="-5"/>
                <w:sz w:val="24"/>
              </w:rPr>
              <w:t>24</w:t>
            </w:r>
          </w:p>
        </w:tc>
      </w:tr>
      <w:tr w14:paraId="5D41E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9" w:hRule="atLeast"/>
        </w:trPr>
        <w:tc>
          <w:tcPr>
            <w:tcW w:w="6292" w:type="dxa"/>
          </w:tcPr>
          <w:p w14:paraId="1309EA9E">
            <w:pPr>
              <w:pStyle w:val="8"/>
              <w:tabs>
                <w:tab w:val="left" w:pos="2570"/>
              </w:tabs>
              <w:spacing w:before="203"/>
              <w:ind w:left="50"/>
              <w:rPr>
                <w:sz w:val="24"/>
              </w:rPr>
            </w:pPr>
            <w:r>
              <w:rPr>
                <w:spacing w:val="-5"/>
                <w:sz w:val="24"/>
              </w:rPr>
              <w:t>5.</w:t>
            </w:r>
            <w:r>
              <w:rPr>
                <w:sz w:val="24"/>
              </w:rPr>
              <w:tab/>
            </w:r>
            <w:r>
              <w:rPr>
                <w:sz w:val="24"/>
              </w:rPr>
              <w:t>Figure</w:t>
            </w:r>
            <w:r>
              <w:rPr>
                <w:spacing w:val="-1"/>
                <w:sz w:val="24"/>
              </w:rPr>
              <w:t xml:space="preserve"> </w:t>
            </w:r>
            <w:r>
              <w:rPr>
                <w:sz w:val="24"/>
              </w:rPr>
              <w:t>5</w:t>
            </w:r>
            <w:r>
              <w:rPr>
                <w:spacing w:val="1"/>
                <w:sz w:val="24"/>
              </w:rPr>
              <w:t xml:space="preserve"> </w:t>
            </w:r>
            <w:r>
              <w:rPr>
                <w:sz w:val="24"/>
              </w:rPr>
              <w:t>:</w:t>
            </w:r>
            <w:r>
              <w:rPr>
                <w:spacing w:val="-3"/>
                <w:sz w:val="24"/>
              </w:rPr>
              <w:t xml:space="preserve"> </w:t>
            </w:r>
            <w:r>
              <w:rPr>
                <w:spacing w:val="-4"/>
                <w:sz w:val="24"/>
              </w:rPr>
              <w:t>Code</w:t>
            </w:r>
          </w:p>
        </w:tc>
        <w:tc>
          <w:tcPr>
            <w:tcW w:w="800" w:type="dxa"/>
          </w:tcPr>
          <w:p w14:paraId="3840D916">
            <w:pPr>
              <w:pStyle w:val="8"/>
              <w:spacing w:before="203"/>
              <w:ind w:left="0" w:right="58"/>
              <w:jc w:val="right"/>
              <w:rPr>
                <w:sz w:val="24"/>
              </w:rPr>
            </w:pPr>
            <w:r>
              <w:rPr>
                <w:spacing w:val="-5"/>
                <w:sz w:val="24"/>
              </w:rPr>
              <w:t>25</w:t>
            </w:r>
          </w:p>
        </w:tc>
      </w:tr>
      <w:tr w14:paraId="62A3A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3956DC59">
            <w:pPr>
              <w:pStyle w:val="8"/>
              <w:tabs>
                <w:tab w:val="left" w:pos="2570"/>
              </w:tabs>
              <w:spacing w:before="200"/>
              <w:ind w:left="50"/>
              <w:rPr>
                <w:sz w:val="24"/>
              </w:rPr>
            </w:pPr>
            <w:r>
              <w:rPr>
                <w:spacing w:val="-5"/>
                <w:sz w:val="24"/>
              </w:rPr>
              <w:t>6.</w:t>
            </w:r>
            <w:r>
              <w:rPr>
                <w:sz w:val="24"/>
              </w:rPr>
              <w:tab/>
            </w:r>
            <w:r>
              <w:rPr>
                <w:sz w:val="24"/>
              </w:rPr>
              <w:t>Figure</w:t>
            </w:r>
            <w:r>
              <w:rPr>
                <w:spacing w:val="-1"/>
                <w:sz w:val="24"/>
              </w:rPr>
              <w:t xml:space="preserve"> </w:t>
            </w:r>
            <w:r>
              <w:rPr>
                <w:sz w:val="24"/>
              </w:rPr>
              <w:t>6</w:t>
            </w:r>
            <w:r>
              <w:rPr>
                <w:spacing w:val="1"/>
                <w:sz w:val="24"/>
              </w:rPr>
              <w:t xml:space="preserve"> </w:t>
            </w:r>
            <w:r>
              <w:rPr>
                <w:sz w:val="24"/>
              </w:rPr>
              <w:t>:</w:t>
            </w:r>
            <w:r>
              <w:rPr>
                <w:spacing w:val="-3"/>
                <w:sz w:val="24"/>
              </w:rPr>
              <w:t xml:space="preserve"> </w:t>
            </w:r>
            <w:r>
              <w:rPr>
                <w:spacing w:val="-4"/>
                <w:sz w:val="24"/>
              </w:rPr>
              <w:t>Code</w:t>
            </w:r>
          </w:p>
        </w:tc>
        <w:tc>
          <w:tcPr>
            <w:tcW w:w="800" w:type="dxa"/>
          </w:tcPr>
          <w:p w14:paraId="1E8AE9FF">
            <w:pPr>
              <w:pStyle w:val="8"/>
              <w:spacing w:before="200"/>
              <w:ind w:left="0" w:right="72"/>
              <w:jc w:val="right"/>
              <w:rPr>
                <w:sz w:val="24"/>
              </w:rPr>
            </w:pPr>
            <w:r>
              <w:rPr>
                <w:spacing w:val="-5"/>
                <w:sz w:val="24"/>
              </w:rPr>
              <w:t>26</w:t>
            </w:r>
          </w:p>
        </w:tc>
      </w:tr>
      <w:tr w14:paraId="6B73E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1A116325">
            <w:pPr>
              <w:pStyle w:val="8"/>
              <w:tabs>
                <w:tab w:val="left" w:pos="2570"/>
              </w:tabs>
              <w:spacing w:before="205"/>
              <w:ind w:left="50"/>
              <w:rPr>
                <w:sz w:val="24"/>
              </w:rPr>
            </w:pPr>
            <w:r>
              <w:rPr>
                <w:spacing w:val="-5"/>
                <w:sz w:val="24"/>
              </w:rPr>
              <w:t>7.</w:t>
            </w:r>
            <w:r>
              <w:rPr>
                <w:sz w:val="24"/>
              </w:rPr>
              <w:tab/>
            </w:r>
            <w:r>
              <w:rPr>
                <w:sz w:val="24"/>
              </w:rPr>
              <w:t>Figure</w:t>
            </w:r>
            <w:r>
              <w:rPr>
                <w:spacing w:val="-1"/>
                <w:sz w:val="24"/>
              </w:rPr>
              <w:t xml:space="preserve"> </w:t>
            </w:r>
            <w:r>
              <w:rPr>
                <w:sz w:val="24"/>
              </w:rPr>
              <w:t>7</w:t>
            </w:r>
            <w:r>
              <w:rPr>
                <w:spacing w:val="1"/>
                <w:sz w:val="24"/>
              </w:rPr>
              <w:t xml:space="preserve"> </w:t>
            </w:r>
            <w:r>
              <w:rPr>
                <w:sz w:val="24"/>
              </w:rPr>
              <w:t>:</w:t>
            </w:r>
            <w:r>
              <w:rPr>
                <w:spacing w:val="-3"/>
                <w:sz w:val="24"/>
              </w:rPr>
              <w:t xml:space="preserve"> </w:t>
            </w:r>
            <w:r>
              <w:rPr>
                <w:spacing w:val="-4"/>
                <w:sz w:val="24"/>
              </w:rPr>
              <w:t>Code</w:t>
            </w:r>
          </w:p>
        </w:tc>
        <w:tc>
          <w:tcPr>
            <w:tcW w:w="800" w:type="dxa"/>
          </w:tcPr>
          <w:p w14:paraId="72F086B3">
            <w:pPr>
              <w:pStyle w:val="8"/>
              <w:spacing w:before="205"/>
              <w:ind w:left="0" w:right="72"/>
              <w:jc w:val="right"/>
              <w:rPr>
                <w:sz w:val="24"/>
              </w:rPr>
            </w:pPr>
            <w:r>
              <w:rPr>
                <w:spacing w:val="-5"/>
                <w:sz w:val="24"/>
              </w:rPr>
              <w:t>26</w:t>
            </w:r>
          </w:p>
        </w:tc>
      </w:tr>
      <w:tr w14:paraId="263C99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9" w:hRule="atLeast"/>
        </w:trPr>
        <w:tc>
          <w:tcPr>
            <w:tcW w:w="6292" w:type="dxa"/>
          </w:tcPr>
          <w:p w14:paraId="716474BD">
            <w:pPr>
              <w:pStyle w:val="8"/>
              <w:tabs>
                <w:tab w:val="left" w:pos="2570"/>
              </w:tabs>
              <w:spacing w:before="200"/>
              <w:ind w:left="50"/>
              <w:rPr>
                <w:sz w:val="24"/>
              </w:rPr>
            </w:pPr>
            <w:r>
              <w:rPr>
                <w:spacing w:val="-5"/>
                <w:sz w:val="24"/>
              </w:rPr>
              <w:t>8.</w:t>
            </w:r>
            <w:r>
              <w:rPr>
                <w:sz w:val="24"/>
              </w:rPr>
              <w:tab/>
            </w:r>
            <w:r>
              <w:rPr>
                <w:sz w:val="24"/>
              </w:rPr>
              <w:t>Figure</w:t>
            </w:r>
            <w:r>
              <w:rPr>
                <w:spacing w:val="-1"/>
                <w:sz w:val="24"/>
              </w:rPr>
              <w:t xml:space="preserve"> </w:t>
            </w:r>
            <w:r>
              <w:rPr>
                <w:sz w:val="24"/>
              </w:rPr>
              <w:t>8</w:t>
            </w:r>
            <w:r>
              <w:rPr>
                <w:spacing w:val="1"/>
                <w:sz w:val="24"/>
              </w:rPr>
              <w:t xml:space="preserve"> </w:t>
            </w:r>
            <w:r>
              <w:rPr>
                <w:sz w:val="24"/>
              </w:rPr>
              <w:t>:</w:t>
            </w:r>
            <w:r>
              <w:rPr>
                <w:spacing w:val="-3"/>
                <w:sz w:val="24"/>
              </w:rPr>
              <w:t xml:space="preserve"> </w:t>
            </w:r>
            <w:r>
              <w:rPr>
                <w:spacing w:val="-4"/>
                <w:sz w:val="24"/>
              </w:rPr>
              <w:t>Code</w:t>
            </w:r>
          </w:p>
        </w:tc>
        <w:tc>
          <w:tcPr>
            <w:tcW w:w="800" w:type="dxa"/>
          </w:tcPr>
          <w:p w14:paraId="26E11E4F">
            <w:pPr>
              <w:pStyle w:val="8"/>
              <w:spacing w:before="200"/>
              <w:ind w:left="0" w:right="72"/>
              <w:jc w:val="right"/>
              <w:rPr>
                <w:sz w:val="24"/>
              </w:rPr>
            </w:pPr>
            <w:r>
              <w:rPr>
                <w:spacing w:val="-5"/>
                <w:sz w:val="24"/>
              </w:rPr>
              <w:t>27</w:t>
            </w:r>
          </w:p>
        </w:tc>
      </w:tr>
      <w:tr w14:paraId="485483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8" w:hRule="atLeast"/>
        </w:trPr>
        <w:tc>
          <w:tcPr>
            <w:tcW w:w="6292" w:type="dxa"/>
          </w:tcPr>
          <w:p w14:paraId="5C9F2430">
            <w:pPr>
              <w:pStyle w:val="8"/>
              <w:tabs>
                <w:tab w:val="left" w:pos="2570"/>
              </w:tabs>
              <w:spacing w:before="202"/>
              <w:ind w:left="50"/>
              <w:rPr>
                <w:sz w:val="24"/>
              </w:rPr>
            </w:pPr>
            <w:r>
              <w:rPr>
                <w:spacing w:val="-5"/>
                <w:sz w:val="24"/>
              </w:rPr>
              <w:t>9.</w:t>
            </w:r>
            <w:r>
              <w:rPr>
                <w:sz w:val="24"/>
              </w:rPr>
              <w:tab/>
            </w:r>
            <w:r>
              <w:rPr>
                <w:sz w:val="24"/>
              </w:rPr>
              <w:t>Figure</w:t>
            </w:r>
            <w:r>
              <w:rPr>
                <w:spacing w:val="-1"/>
                <w:sz w:val="24"/>
              </w:rPr>
              <w:t xml:space="preserve"> </w:t>
            </w:r>
            <w:r>
              <w:rPr>
                <w:sz w:val="24"/>
              </w:rPr>
              <w:t>9</w:t>
            </w:r>
            <w:r>
              <w:rPr>
                <w:spacing w:val="1"/>
                <w:sz w:val="24"/>
              </w:rPr>
              <w:t xml:space="preserve"> </w:t>
            </w:r>
            <w:r>
              <w:rPr>
                <w:sz w:val="24"/>
              </w:rPr>
              <w:t>:</w:t>
            </w:r>
            <w:r>
              <w:rPr>
                <w:spacing w:val="-3"/>
                <w:sz w:val="24"/>
              </w:rPr>
              <w:t xml:space="preserve"> </w:t>
            </w:r>
            <w:r>
              <w:rPr>
                <w:spacing w:val="-4"/>
                <w:sz w:val="24"/>
              </w:rPr>
              <w:t>Code</w:t>
            </w:r>
          </w:p>
        </w:tc>
        <w:tc>
          <w:tcPr>
            <w:tcW w:w="800" w:type="dxa"/>
          </w:tcPr>
          <w:p w14:paraId="0142A029">
            <w:pPr>
              <w:pStyle w:val="8"/>
              <w:spacing w:before="202"/>
              <w:ind w:left="0" w:right="72"/>
              <w:jc w:val="right"/>
              <w:rPr>
                <w:sz w:val="24"/>
              </w:rPr>
            </w:pPr>
            <w:r>
              <w:rPr>
                <w:spacing w:val="-5"/>
                <w:sz w:val="24"/>
              </w:rPr>
              <w:t>31</w:t>
            </w:r>
          </w:p>
        </w:tc>
      </w:tr>
      <w:tr w14:paraId="06A1ED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4D40D254">
            <w:pPr>
              <w:pStyle w:val="8"/>
              <w:tabs>
                <w:tab w:val="left" w:pos="2570"/>
              </w:tabs>
              <w:spacing w:before="200"/>
              <w:ind w:left="50"/>
              <w:rPr>
                <w:sz w:val="24"/>
              </w:rPr>
            </w:pPr>
            <w:r>
              <w:rPr>
                <w:spacing w:val="-5"/>
                <w:sz w:val="24"/>
              </w:rPr>
              <w:t>10.</w:t>
            </w:r>
            <w:r>
              <w:rPr>
                <w:sz w:val="24"/>
              </w:rPr>
              <w:tab/>
            </w:r>
            <w:r>
              <w:rPr>
                <w:sz w:val="24"/>
              </w:rPr>
              <w:t>Figure</w:t>
            </w:r>
            <w:r>
              <w:rPr>
                <w:spacing w:val="-1"/>
                <w:sz w:val="24"/>
              </w:rPr>
              <w:t xml:space="preserve"> </w:t>
            </w:r>
            <w:r>
              <w:rPr>
                <w:sz w:val="24"/>
              </w:rPr>
              <w:t>10</w:t>
            </w:r>
            <w:r>
              <w:rPr>
                <w:spacing w:val="1"/>
                <w:sz w:val="24"/>
              </w:rPr>
              <w:t xml:space="preserve"> </w:t>
            </w:r>
            <w:r>
              <w:rPr>
                <w:sz w:val="24"/>
              </w:rPr>
              <w:t>:</w:t>
            </w:r>
            <w:r>
              <w:rPr>
                <w:spacing w:val="-3"/>
                <w:sz w:val="24"/>
              </w:rPr>
              <w:t xml:space="preserve"> </w:t>
            </w:r>
            <w:r>
              <w:rPr>
                <w:spacing w:val="-4"/>
                <w:sz w:val="24"/>
              </w:rPr>
              <w:t>Code</w:t>
            </w:r>
          </w:p>
        </w:tc>
        <w:tc>
          <w:tcPr>
            <w:tcW w:w="800" w:type="dxa"/>
          </w:tcPr>
          <w:p w14:paraId="240412DC">
            <w:pPr>
              <w:pStyle w:val="8"/>
              <w:spacing w:before="200"/>
              <w:ind w:left="0" w:right="72"/>
              <w:jc w:val="right"/>
              <w:rPr>
                <w:sz w:val="24"/>
              </w:rPr>
            </w:pPr>
            <w:r>
              <w:rPr>
                <w:spacing w:val="-5"/>
                <w:sz w:val="24"/>
              </w:rPr>
              <w:t>32</w:t>
            </w:r>
          </w:p>
        </w:tc>
      </w:tr>
      <w:tr w14:paraId="7B2944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3DF03E4C">
            <w:pPr>
              <w:pStyle w:val="8"/>
              <w:tabs>
                <w:tab w:val="left" w:pos="2570"/>
              </w:tabs>
              <w:spacing w:before="205"/>
              <w:ind w:left="50"/>
              <w:rPr>
                <w:sz w:val="24"/>
              </w:rPr>
            </w:pPr>
            <w:r>
              <w:rPr>
                <w:spacing w:val="-5"/>
                <w:sz w:val="24"/>
              </w:rPr>
              <w:t>11.</w:t>
            </w:r>
            <w:r>
              <w:rPr>
                <w:sz w:val="24"/>
              </w:rPr>
              <w:tab/>
            </w:r>
            <w:r>
              <w:rPr>
                <w:sz w:val="24"/>
              </w:rPr>
              <w:t>Figure</w:t>
            </w:r>
            <w:r>
              <w:rPr>
                <w:spacing w:val="-1"/>
                <w:sz w:val="24"/>
              </w:rPr>
              <w:t xml:space="preserve"> </w:t>
            </w:r>
            <w:r>
              <w:rPr>
                <w:sz w:val="24"/>
              </w:rPr>
              <w:t>11</w:t>
            </w:r>
            <w:r>
              <w:rPr>
                <w:spacing w:val="1"/>
                <w:sz w:val="24"/>
              </w:rPr>
              <w:t xml:space="preserve"> </w:t>
            </w:r>
            <w:r>
              <w:rPr>
                <w:sz w:val="24"/>
              </w:rPr>
              <w:t>:</w:t>
            </w:r>
            <w:r>
              <w:rPr>
                <w:spacing w:val="-3"/>
                <w:sz w:val="24"/>
              </w:rPr>
              <w:t xml:space="preserve"> </w:t>
            </w:r>
            <w:r>
              <w:rPr>
                <w:spacing w:val="-4"/>
                <w:sz w:val="24"/>
              </w:rPr>
              <w:t>Code</w:t>
            </w:r>
          </w:p>
        </w:tc>
        <w:tc>
          <w:tcPr>
            <w:tcW w:w="800" w:type="dxa"/>
          </w:tcPr>
          <w:p w14:paraId="09A394CB">
            <w:pPr>
              <w:pStyle w:val="8"/>
              <w:spacing w:before="205"/>
              <w:ind w:left="0" w:right="72"/>
              <w:jc w:val="right"/>
              <w:rPr>
                <w:sz w:val="24"/>
              </w:rPr>
            </w:pPr>
            <w:r>
              <w:rPr>
                <w:spacing w:val="-5"/>
                <w:sz w:val="24"/>
              </w:rPr>
              <w:t>33</w:t>
            </w:r>
          </w:p>
        </w:tc>
      </w:tr>
      <w:tr w14:paraId="3D2734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6" w:hRule="atLeast"/>
        </w:trPr>
        <w:tc>
          <w:tcPr>
            <w:tcW w:w="6292" w:type="dxa"/>
          </w:tcPr>
          <w:p w14:paraId="460215E3">
            <w:pPr>
              <w:pStyle w:val="8"/>
              <w:tabs>
                <w:tab w:val="left" w:pos="2570"/>
              </w:tabs>
              <w:spacing w:before="200"/>
              <w:ind w:left="50"/>
              <w:rPr>
                <w:sz w:val="24"/>
              </w:rPr>
            </w:pPr>
            <w:r>
              <w:rPr>
                <w:spacing w:val="-5"/>
                <w:sz w:val="24"/>
              </w:rPr>
              <w:t>12.</w:t>
            </w:r>
            <w:r>
              <w:rPr>
                <w:sz w:val="24"/>
              </w:rPr>
              <w:tab/>
            </w:r>
            <w:r>
              <w:rPr>
                <w:sz w:val="24"/>
              </w:rPr>
              <w:t>Figure</w:t>
            </w:r>
            <w:r>
              <w:rPr>
                <w:spacing w:val="-1"/>
                <w:sz w:val="24"/>
              </w:rPr>
              <w:t xml:space="preserve"> </w:t>
            </w:r>
            <w:r>
              <w:rPr>
                <w:sz w:val="24"/>
              </w:rPr>
              <w:t>12</w:t>
            </w:r>
            <w:r>
              <w:rPr>
                <w:spacing w:val="1"/>
                <w:sz w:val="24"/>
              </w:rPr>
              <w:t xml:space="preserve"> </w:t>
            </w:r>
            <w:r>
              <w:rPr>
                <w:sz w:val="24"/>
              </w:rPr>
              <w:t>:</w:t>
            </w:r>
            <w:r>
              <w:rPr>
                <w:spacing w:val="-3"/>
                <w:sz w:val="24"/>
              </w:rPr>
              <w:t xml:space="preserve"> </w:t>
            </w:r>
            <w:r>
              <w:rPr>
                <w:spacing w:val="-4"/>
                <w:sz w:val="24"/>
              </w:rPr>
              <w:t>Code</w:t>
            </w:r>
          </w:p>
        </w:tc>
        <w:tc>
          <w:tcPr>
            <w:tcW w:w="800" w:type="dxa"/>
          </w:tcPr>
          <w:p w14:paraId="5225EE80">
            <w:pPr>
              <w:pStyle w:val="8"/>
              <w:spacing w:before="200"/>
              <w:ind w:left="0" w:right="72"/>
              <w:jc w:val="right"/>
              <w:rPr>
                <w:sz w:val="24"/>
              </w:rPr>
            </w:pPr>
            <w:r>
              <w:rPr>
                <w:spacing w:val="-5"/>
                <w:sz w:val="24"/>
              </w:rPr>
              <w:t>34</w:t>
            </w:r>
          </w:p>
        </w:tc>
      </w:tr>
      <w:tr w14:paraId="65A625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6292" w:type="dxa"/>
          </w:tcPr>
          <w:p w14:paraId="49C96129">
            <w:pPr>
              <w:pStyle w:val="8"/>
              <w:tabs>
                <w:tab w:val="left" w:pos="2570"/>
              </w:tabs>
              <w:spacing w:before="200"/>
              <w:ind w:left="50"/>
              <w:rPr>
                <w:sz w:val="24"/>
              </w:rPr>
            </w:pPr>
            <w:r>
              <w:rPr>
                <w:spacing w:val="-5"/>
                <w:sz w:val="24"/>
              </w:rPr>
              <w:t>13.</w:t>
            </w:r>
            <w:r>
              <w:rPr>
                <w:sz w:val="24"/>
              </w:rPr>
              <w:tab/>
            </w:r>
            <w:r>
              <w:rPr>
                <w:sz w:val="24"/>
              </w:rPr>
              <w:t>Figure</w:t>
            </w:r>
            <w:r>
              <w:rPr>
                <w:spacing w:val="-1"/>
                <w:sz w:val="24"/>
              </w:rPr>
              <w:t xml:space="preserve"> </w:t>
            </w:r>
            <w:r>
              <w:rPr>
                <w:sz w:val="24"/>
              </w:rPr>
              <w:t>13</w:t>
            </w:r>
            <w:r>
              <w:rPr>
                <w:spacing w:val="1"/>
                <w:sz w:val="24"/>
              </w:rPr>
              <w:t xml:space="preserve"> </w:t>
            </w:r>
            <w:r>
              <w:rPr>
                <w:sz w:val="24"/>
              </w:rPr>
              <w:t>:</w:t>
            </w:r>
            <w:r>
              <w:rPr>
                <w:spacing w:val="-3"/>
                <w:sz w:val="24"/>
              </w:rPr>
              <w:t xml:space="preserve"> </w:t>
            </w:r>
            <w:r>
              <w:rPr>
                <w:spacing w:val="-4"/>
                <w:sz w:val="24"/>
              </w:rPr>
              <w:t>Code</w:t>
            </w:r>
          </w:p>
        </w:tc>
        <w:tc>
          <w:tcPr>
            <w:tcW w:w="800" w:type="dxa"/>
          </w:tcPr>
          <w:p w14:paraId="7821D83A">
            <w:pPr>
              <w:pStyle w:val="8"/>
              <w:spacing w:before="200"/>
              <w:ind w:left="0" w:right="72"/>
              <w:jc w:val="right"/>
              <w:rPr>
                <w:sz w:val="24"/>
              </w:rPr>
            </w:pPr>
            <w:r>
              <w:rPr>
                <w:spacing w:val="-5"/>
                <w:sz w:val="24"/>
              </w:rPr>
              <w:t>35</w:t>
            </w:r>
          </w:p>
        </w:tc>
      </w:tr>
      <w:tr w14:paraId="2BC01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6" w:hRule="atLeast"/>
        </w:trPr>
        <w:tc>
          <w:tcPr>
            <w:tcW w:w="6292" w:type="dxa"/>
          </w:tcPr>
          <w:p w14:paraId="0A734722">
            <w:pPr>
              <w:pStyle w:val="8"/>
              <w:tabs>
                <w:tab w:val="left" w:pos="2570"/>
              </w:tabs>
              <w:spacing w:before="205"/>
              <w:ind w:left="50"/>
              <w:rPr>
                <w:sz w:val="24"/>
              </w:rPr>
            </w:pPr>
            <w:r>
              <w:rPr>
                <w:spacing w:val="-5"/>
                <w:sz w:val="24"/>
              </w:rPr>
              <w:t>14.</w:t>
            </w:r>
            <w:r>
              <w:rPr>
                <w:sz w:val="24"/>
              </w:rPr>
              <w:tab/>
            </w:r>
            <w:r>
              <w:rPr>
                <w:sz w:val="24"/>
              </w:rPr>
              <w:t>Figure</w:t>
            </w:r>
            <w:r>
              <w:rPr>
                <w:spacing w:val="-1"/>
                <w:sz w:val="24"/>
              </w:rPr>
              <w:t xml:space="preserve"> </w:t>
            </w:r>
            <w:r>
              <w:rPr>
                <w:sz w:val="24"/>
              </w:rPr>
              <w:t>14</w:t>
            </w:r>
            <w:r>
              <w:rPr>
                <w:spacing w:val="1"/>
                <w:sz w:val="24"/>
              </w:rPr>
              <w:t xml:space="preserve"> </w:t>
            </w:r>
            <w:r>
              <w:rPr>
                <w:sz w:val="24"/>
              </w:rPr>
              <w:t>:</w:t>
            </w:r>
            <w:r>
              <w:rPr>
                <w:spacing w:val="-3"/>
                <w:sz w:val="24"/>
              </w:rPr>
              <w:t xml:space="preserve"> </w:t>
            </w:r>
            <w:r>
              <w:rPr>
                <w:spacing w:val="-4"/>
                <w:sz w:val="24"/>
              </w:rPr>
              <w:t>Code</w:t>
            </w:r>
          </w:p>
        </w:tc>
        <w:tc>
          <w:tcPr>
            <w:tcW w:w="800" w:type="dxa"/>
          </w:tcPr>
          <w:p w14:paraId="20FC72EE">
            <w:pPr>
              <w:pStyle w:val="8"/>
              <w:spacing w:before="205"/>
              <w:ind w:left="0" w:right="72"/>
              <w:jc w:val="right"/>
              <w:rPr>
                <w:sz w:val="24"/>
              </w:rPr>
            </w:pPr>
            <w:r>
              <w:rPr>
                <w:spacing w:val="-5"/>
                <w:sz w:val="24"/>
              </w:rPr>
              <w:t>36</w:t>
            </w:r>
          </w:p>
        </w:tc>
      </w:tr>
      <w:tr w14:paraId="31D2B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6292" w:type="dxa"/>
          </w:tcPr>
          <w:p w14:paraId="5174C2E6">
            <w:pPr>
              <w:pStyle w:val="8"/>
              <w:tabs>
                <w:tab w:val="left" w:pos="2570"/>
              </w:tabs>
              <w:spacing w:before="195" w:line="256" w:lineRule="exact"/>
              <w:ind w:left="50"/>
              <w:rPr>
                <w:sz w:val="24"/>
              </w:rPr>
            </w:pPr>
            <w:r>
              <w:rPr>
                <w:spacing w:val="-5"/>
                <w:sz w:val="24"/>
              </w:rPr>
              <w:t>15.</w:t>
            </w:r>
            <w:r>
              <w:rPr>
                <w:sz w:val="24"/>
              </w:rPr>
              <w:tab/>
            </w:r>
            <w:r>
              <w:rPr>
                <w:sz w:val="24"/>
              </w:rPr>
              <w:t>Table</w:t>
            </w:r>
            <w:r>
              <w:rPr>
                <w:spacing w:val="-1"/>
                <w:sz w:val="24"/>
              </w:rPr>
              <w:t xml:space="preserve"> </w:t>
            </w:r>
            <w:r>
              <w:rPr>
                <w:sz w:val="24"/>
              </w:rPr>
              <w:t>1 :</w:t>
            </w:r>
            <w:r>
              <w:rPr>
                <w:spacing w:val="-3"/>
                <w:sz w:val="24"/>
              </w:rPr>
              <w:t xml:space="preserve"> </w:t>
            </w:r>
            <w:r>
              <w:rPr>
                <w:spacing w:val="-4"/>
                <w:sz w:val="24"/>
              </w:rPr>
              <w:t>Table</w:t>
            </w:r>
          </w:p>
        </w:tc>
        <w:tc>
          <w:tcPr>
            <w:tcW w:w="800" w:type="dxa"/>
          </w:tcPr>
          <w:p w14:paraId="653C8081">
            <w:pPr>
              <w:pStyle w:val="8"/>
              <w:spacing w:before="195" w:line="256" w:lineRule="exact"/>
              <w:ind w:left="0" w:right="48"/>
              <w:jc w:val="right"/>
              <w:rPr>
                <w:sz w:val="24"/>
              </w:rPr>
            </w:pPr>
            <w:r>
              <w:rPr>
                <w:spacing w:val="-5"/>
                <w:sz w:val="24"/>
              </w:rPr>
              <w:t>30</w:t>
            </w:r>
          </w:p>
        </w:tc>
      </w:tr>
    </w:tbl>
    <w:p w14:paraId="3EA2526A">
      <w:pPr>
        <w:pStyle w:val="8"/>
        <w:spacing w:after="0" w:line="256" w:lineRule="exact"/>
        <w:jc w:val="right"/>
        <w:rPr>
          <w:sz w:val="24"/>
        </w:rPr>
        <w:sectPr>
          <w:pgSz w:w="12240" w:h="15840"/>
          <w:pgMar w:top="1000" w:right="720" w:bottom="1240" w:left="1440" w:header="0" w:footer="1024" w:gutter="0"/>
          <w:cols w:space="720" w:num="1"/>
        </w:sectPr>
      </w:pPr>
    </w:p>
    <w:p w14:paraId="1769FAF6">
      <w:pPr>
        <w:pStyle w:val="3"/>
        <w:spacing w:line="362" w:lineRule="auto"/>
        <w:ind w:left="3870" w:right="3971" w:firstLine="4"/>
        <w:rPr>
          <w:u w:val="none"/>
        </w:rPr>
      </w:pPr>
      <w:r>
        <w:rPr>
          <w:u w:val="none"/>
        </w:rPr>
        <w:t xml:space="preserve">CHAPTER 1 </w:t>
      </w:r>
      <w:r>
        <w:rPr>
          <w:spacing w:val="-2"/>
          <w:u w:val="thick"/>
        </w:rPr>
        <w:t>INTRODUCTION</w:t>
      </w:r>
    </w:p>
    <w:p w14:paraId="301403AA">
      <w:pPr>
        <w:pStyle w:val="7"/>
        <w:rPr>
          <w:b/>
        </w:rPr>
      </w:pPr>
    </w:p>
    <w:p w14:paraId="230C8AE3">
      <w:pPr>
        <w:pStyle w:val="7"/>
        <w:spacing w:before="31"/>
        <w:rPr>
          <w:b/>
        </w:rPr>
      </w:pPr>
    </w:p>
    <w:p w14:paraId="5A80C9FB">
      <w:pPr>
        <w:pStyle w:val="7"/>
        <w:spacing w:line="360" w:lineRule="auto"/>
        <w:ind w:left="259" w:right="351"/>
        <w:jc w:val="both"/>
      </w:pPr>
      <w:r>
        <w:t>Urbanization and population growth have significantly increased the demand for efficient transportation systems, particularly in rapidly expanding cities like Amaravati, Andhra Pradesh, India. Traffic congestion not only disrupts daily commutes but also results in economic losses, environmental concerns, and decreased quality of life. Addressing these challenges requires innovative approaches that leverage modern technology to optimize urban traffic management. This project focuses on developing an AI-powered route optimization system that integrates machine learning, geospatial analysis, and network optimization techniques to enhance transportation efficiency and improve traffic flow.</w:t>
      </w:r>
    </w:p>
    <w:p w14:paraId="56D96D73">
      <w:pPr>
        <w:pStyle w:val="7"/>
        <w:spacing w:before="166"/>
      </w:pPr>
    </w:p>
    <w:p w14:paraId="0F7551AF">
      <w:pPr>
        <w:pStyle w:val="7"/>
        <w:spacing w:line="360" w:lineRule="auto"/>
        <w:ind w:left="259" w:right="359"/>
        <w:jc w:val="both"/>
      </w:pPr>
      <w:r>
        <w:t>Efficient route planning involves accurately estimating travel times, understanding traffic patterns, and identifying optimal paths across a city's road network. Traditional methods of route optimization often rely on static datasets and predefined assumptions, which can fail to adapt to real-time changes in traffic conditions. In contrast, artificial intelligence offers a dynamic and scalable solution by analyzing vast amounts of data, predicting outcomes, and providing actionable insights. Machine learning models can effectively capture complex relationships between distance, time, and traffic variations, enabling a more accurate representation of real-world scenarios.</w:t>
      </w:r>
    </w:p>
    <w:p w14:paraId="41474EDB">
      <w:pPr>
        <w:pStyle w:val="7"/>
        <w:spacing w:before="162"/>
      </w:pPr>
    </w:p>
    <w:p w14:paraId="1248A0CF">
      <w:pPr>
        <w:pStyle w:val="7"/>
        <w:spacing w:line="360" w:lineRule="auto"/>
        <w:ind w:left="259" w:right="352"/>
        <w:jc w:val="both"/>
      </w:pPr>
      <w:r>
        <w:t>The project leverages geospatial data from OpenStreetMap, a widely used open- source platform, to build a comprehensive dataset of</w:t>
      </w:r>
      <w:r>
        <w:rPr>
          <w:spacing w:val="-1"/>
        </w:rPr>
        <w:t xml:space="preserve"> </w:t>
      </w:r>
      <w:r>
        <w:t>locations and road networks in Amaravati. Using this data, distances between locations are calculated with high precision</w:t>
      </w:r>
      <w:r>
        <w:rPr>
          <w:spacing w:val="40"/>
        </w:rPr>
        <w:t xml:space="preserve"> </w:t>
      </w:r>
      <w:r>
        <w:t>using</w:t>
      </w:r>
      <w:r>
        <w:rPr>
          <w:spacing w:val="40"/>
        </w:rPr>
        <w:t xml:space="preserve"> </w:t>
      </w:r>
      <w:r>
        <w:t>the</w:t>
      </w:r>
      <w:r>
        <w:rPr>
          <w:spacing w:val="40"/>
        </w:rPr>
        <w:t xml:space="preserve"> </w:t>
      </w:r>
      <w:r>
        <w:t>Haversine</w:t>
      </w:r>
      <w:r>
        <w:rPr>
          <w:spacing w:val="64"/>
        </w:rPr>
        <w:t xml:space="preserve"> </w:t>
      </w:r>
      <w:r>
        <w:t>formula,</w:t>
      </w:r>
      <w:r>
        <w:rPr>
          <w:spacing w:val="40"/>
        </w:rPr>
        <w:t xml:space="preserve"> </w:t>
      </w:r>
      <w:r>
        <w:t>which</w:t>
      </w:r>
      <w:r>
        <w:rPr>
          <w:spacing w:val="40"/>
        </w:rPr>
        <w:t xml:space="preserve"> </w:t>
      </w:r>
      <w:r>
        <w:t>accounts</w:t>
      </w:r>
      <w:r>
        <w:rPr>
          <w:spacing w:val="65"/>
        </w:rPr>
        <w:t xml:space="preserve"> </w:t>
      </w:r>
      <w:r>
        <w:t>for</w:t>
      </w:r>
      <w:r>
        <w:rPr>
          <w:spacing w:val="40"/>
        </w:rPr>
        <w:t xml:space="preserve"> </w:t>
      </w:r>
      <w:r>
        <w:t>the</w:t>
      </w:r>
      <w:r>
        <w:rPr>
          <w:spacing w:val="40"/>
        </w:rPr>
        <w:t xml:space="preserve"> </w:t>
      </w:r>
      <w:r>
        <w:t>curvature</w:t>
      </w:r>
      <w:r>
        <w:rPr>
          <w:spacing w:val="40"/>
        </w:rPr>
        <w:t xml:space="preserve"> </w:t>
      </w:r>
      <w:r>
        <w:t>of</w:t>
      </w:r>
      <w:r>
        <w:rPr>
          <w:spacing w:val="40"/>
        </w:rPr>
        <w:t xml:space="preserve"> </w:t>
      </w:r>
      <w:r>
        <w:t>the</w:t>
      </w:r>
    </w:p>
    <w:p w14:paraId="0D1FE4BA">
      <w:pPr>
        <w:pStyle w:val="7"/>
        <w:spacing w:after="0" w:line="360" w:lineRule="auto"/>
        <w:jc w:val="both"/>
        <w:sectPr>
          <w:pgSz w:w="12240" w:h="15840"/>
          <w:pgMar w:top="1000" w:right="720" w:bottom="1240" w:left="1440" w:header="0" w:footer="1024" w:gutter="0"/>
          <w:cols w:space="720" w:num="1"/>
        </w:sectPr>
      </w:pPr>
    </w:p>
    <w:p w14:paraId="433B193C">
      <w:pPr>
        <w:pStyle w:val="7"/>
        <w:spacing w:before="63" w:line="360" w:lineRule="auto"/>
        <w:ind w:left="259" w:right="367"/>
        <w:jc w:val="both"/>
      </w:pPr>
      <w:r>
        <w:t>Earth. To simulate real-world traffic conditions, the project</w:t>
      </w:r>
      <w:r>
        <w:rPr>
          <w:spacing w:val="40"/>
        </w:rPr>
        <w:t xml:space="preserve"> </w:t>
      </w:r>
      <w:r>
        <w:t>incorporates randomized travel time variations based on historical trends and assumptions. This data forms the basis for training a Random Forest regression model, which predicts travel times with high accuracy.</w:t>
      </w:r>
    </w:p>
    <w:p w14:paraId="74E179BF">
      <w:pPr>
        <w:pStyle w:val="7"/>
        <w:spacing w:before="166"/>
      </w:pPr>
    </w:p>
    <w:p w14:paraId="563F5209">
      <w:pPr>
        <w:pStyle w:val="7"/>
        <w:spacing w:line="360" w:lineRule="auto"/>
        <w:ind w:left="259" w:right="358"/>
        <w:jc w:val="both"/>
      </w:pPr>
      <w:r>
        <w:t>In</w:t>
      </w:r>
      <w:r>
        <w:rPr>
          <w:spacing w:val="-5"/>
        </w:rPr>
        <w:t xml:space="preserve"> </w:t>
      </w:r>
      <w:r>
        <w:t>addition</w:t>
      </w:r>
      <w:r>
        <w:rPr>
          <w:spacing w:val="-5"/>
        </w:rPr>
        <w:t xml:space="preserve"> </w:t>
      </w:r>
      <w:r>
        <w:t>to prediction, the system</w:t>
      </w:r>
      <w:r>
        <w:rPr>
          <w:spacing w:val="-5"/>
        </w:rPr>
        <w:t xml:space="preserve"> </w:t>
      </w:r>
      <w:r>
        <w:t>incorporates visualization</w:t>
      </w:r>
      <w:r>
        <w:rPr>
          <w:spacing w:val="-5"/>
        </w:rPr>
        <w:t xml:space="preserve"> </w:t>
      </w:r>
      <w:r>
        <w:t>tools to enhance user interaction and decision-making. Interactive maps are created using Folium, providing a user-friendly platform to visualize routes and their associated travel times.</w:t>
      </w:r>
      <w:r>
        <w:rPr>
          <w:spacing w:val="-3"/>
        </w:rPr>
        <w:t xml:space="preserve"> </w:t>
      </w:r>
      <w:r>
        <w:t>Routes</w:t>
      </w:r>
      <w:r>
        <w:rPr>
          <w:spacing w:val="-3"/>
        </w:rPr>
        <w:t xml:space="preserve"> </w:t>
      </w:r>
      <w:r>
        <w:t>are</w:t>
      </w:r>
      <w:r>
        <w:rPr>
          <w:spacing w:val="-4"/>
        </w:rPr>
        <w:t xml:space="preserve"> </w:t>
      </w:r>
      <w:r>
        <w:t>color-coded—green,</w:t>
      </w:r>
      <w:r>
        <w:rPr>
          <w:spacing w:val="-3"/>
        </w:rPr>
        <w:t xml:space="preserve"> </w:t>
      </w:r>
      <w:r>
        <w:t>orange,</w:t>
      </w:r>
      <w:r>
        <w:rPr>
          <w:spacing w:val="-3"/>
        </w:rPr>
        <w:t xml:space="preserve"> </w:t>
      </w:r>
      <w:r>
        <w:t>and</w:t>
      </w:r>
      <w:r>
        <w:rPr>
          <w:spacing w:val="-5"/>
        </w:rPr>
        <w:t xml:space="preserve"> </w:t>
      </w:r>
      <w:r>
        <w:t>red—to</w:t>
      </w:r>
      <w:r>
        <w:rPr>
          <w:spacing w:val="-5"/>
        </w:rPr>
        <w:t xml:space="preserve"> </w:t>
      </w:r>
      <w:r>
        <w:t>represent</w:t>
      </w:r>
      <w:r>
        <w:rPr>
          <w:spacing w:val="-5"/>
        </w:rPr>
        <w:t xml:space="preserve"> </w:t>
      </w:r>
      <w:r>
        <w:t>different</w:t>
      </w:r>
      <w:r>
        <w:rPr>
          <w:spacing w:val="-5"/>
        </w:rPr>
        <w:t xml:space="preserve"> </w:t>
      </w:r>
      <w:r>
        <w:t xml:space="preserve">travel time categories, allowing users to quickly identify efficient paths. Each route is enriched with detailed markers containing predicted travel times and other relevant </w:t>
      </w:r>
      <w:r>
        <w:rPr>
          <w:spacing w:val="-2"/>
        </w:rPr>
        <w:t>information.</w:t>
      </w:r>
    </w:p>
    <w:p w14:paraId="3542FA95">
      <w:pPr>
        <w:pStyle w:val="7"/>
        <w:spacing w:before="163"/>
      </w:pPr>
    </w:p>
    <w:p w14:paraId="71BAB375">
      <w:pPr>
        <w:pStyle w:val="7"/>
        <w:spacing w:line="360" w:lineRule="auto"/>
        <w:ind w:left="259" w:right="354"/>
        <w:jc w:val="both"/>
      </w:pPr>
      <w:r>
        <w:t>To further optimize transportation, the project employs network analysis techniques using OSMnx and NetworkX. By representing the road network as a graph, the system calculates the shortest and most efficient paths between origin and destination points. This optimization considers both distance and predicted travel times, making the system adaptive to varying traffic conditions. These optimized routes are visualized on a map with annotated paths, enabling clear and intuitive understanding of the suggested solutions.</w:t>
      </w:r>
    </w:p>
    <w:p w14:paraId="6C6C6E5D">
      <w:pPr>
        <w:pStyle w:val="7"/>
        <w:spacing w:before="162"/>
      </w:pPr>
    </w:p>
    <w:p w14:paraId="33983AB3">
      <w:pPr>
        <w:pStyle w:val="7"/>
        <w:spacing w:before="1" w:line="360" w:lineRule="auto"/>
        <w:ind w:left="259" w:right="354"/>
        <w:jc w:val="both"/>
      </w:pPr>
      <w:r>
        <w:t>This introduction sets the foundation for understanding the significance and methodology of the project. It highlights the integration of AI and geospatial technologies to solve real-world traffic problems. The system’s potential applications extend beyond Amaravati, offering a scalable model that can be implemented in other urban areas to promote smarter and more efficient cities.</w:t>
      </w:r>
    </w:p>
    <w:p w14:paraId="7A6D44F5">
      <w:pPr>
        <w:pStyle w:val="7"/>
        <w:spacing w:after="0" w:line="360" w:lineRule="auto"/>
        <w:jc w:val="both"/>
        <w:sectPr>
          <w:pgSz w:w="12240" w:h="15840"/>
          <w:pgMar w:top="1000" w:right="720" w:bottom="1240" w:left="1440" w:header="0" w:footer="1024" w:gutter="0"/>
          <w:cols w:space="720" w:num="1"/>
        </w:sectPr>
      </w:pPr>
    </w:p>
    <w:p w14:paraId="0CB30AAF">
      <w:pPr>
        <w:pStyle w:val="7"/>
        <w:ind w:left="1435"/>
        <w:rPr>
          <w:sz w:val="20"/>
        </w:rPr>
      </w:pPr>
      <w:r>
        <w:rPr>
          <w:sz w:val="20"/>
        </w:rPr>
        <w:drawing>
          <wp:inline distT="0" distB="0" distL="0" distR="0">
            <wp:extent cx="4512310" cy="3863340"/>
            <wp:effectExtent l="0" t="0" r="13970" b="762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4512820" cy="3863340"/>
                    </a:xfrm>
                    <a:prstGeom prst="rect">
                      <a:avLst/>
                    </a:prstGeom>
                  </pic:spPr>
                </pic:pic>
              </a:graphicData>
            </a:graphic>
          </wp:inline>
        </w:drawing>
      </w:r>
    </w:p>
    <w:p w14:paraId="16BC7408">
      <w:pPr>
        <w:spacing w:before="126"/>
        <w:ind w:left="5" w:right="99" w:firstLine="0"/>
        <w:jc w:val="center"/>
        <w:rPr>
          <w:sz w:val="23"/>
        </w:rPr>
      </w:pPr>
      <w:r>
        <w:rPr>
          <w:sz w:val="23"/>
          <w:u w:val="single"/>
        </w:rPr>
        <w:t>Map</w:t>
      </w:r>
      <w:r>
        <w:rPr>
          <w:spacing w:val="-5"/>
          <w:sz w:val="23"/>
          <w:u w:val="single"/>
        </w:rPr>
        <w:t xml:space="preserve"> </w:t>
      </w:r>
      <w:r>
        <w:rPr>
          <w:sz w:val="23"/>
          <w:u w:val="single"/>
        </w:rPr>
        <w:t>:</w:t>
      </w:r>
      <w:r>
        <w:rPr>
          <w:spacing w:val="-11"/>
          <w:sz w:val="23"/>
          <w:u w:val="single"/>
        </w:rPr>
        <w:t xml:space="preserve"> </w:t>
      </w:r>
      <w:r>
        <w:rPr>
          <w:sz w:val="23"/>
          <w:u w:val="single"/>
        </w:rPr>
        <w:t>Amaravati,</w:t>
      </w:r>
      <w:r>
        <w:rPr>
          <w:spacing w:val="1"/>
          <w:sz w:val="23"/>
          <w:u w:val="single"/>
        </w:rPr>
        <w:t xml:space="preserve"> </w:t>
      </w:r>
      <w:r>
        <w:rPr>
          <w:sz w:val="23"/>
          <w:u w:val="single"/>
        </w:rPr>
        <w:t>Andhra</w:t>
      </w:r>
      <w:r>
        <w:rPr>
          <w:spacing w:val="-10"/>
          <w:sz w:val="23"/>
          <w:u w:val="single"/>
        </w:rPr>
        <w:t xml:space="preserve"> </w:t>
      </w:r>
      <w:r>
        <w:rPr>
          <w:spacing w:val="-2"/>
          <w:sz w:val="23"/>
          <w:u w:val="single"/>
        </w:rPr>
        <w:t>Pradesh</w:t>
      </w:r>
    </w:p>
    <w:p w14:paraId="097E388D">
      <w:pPr>
        <w:pStyle w:val="7"/>
        <w:rPr>
          <w:sz w:val="26"/>
        </w:rPr>
      </w:pPr>
    </w:p>
    <w:p w14:paraId="2CED5C6A">
      <w:pPr>
        <w:pStyle w:val="7"/>
        <w:rPr>
          <w:sz w:val="26"/>
        </w:rPr>
      </w:pPr>
    </w:p>
    <w:p w14:paraId="26462DCA">
      <w:pPr>
        <w:pStyle w:val="7"/>
        <w:rPr>
          <w:sz w:val="26"/>
        </w:rPr>
      </w:pPr>
    </w:p>
    <w:p w14:paraId="77B90D1E">
      <w:pPr>
        <w:pStyle w:val="7"/>
        <w:spacing w:before="57"/>
        <w:rPr>
          <w:sz w:val="26"/>
        </w:rPr>
      </w:pPr>
    </w:p>
    <w:p w14:paraId="59CA6059">
      <w:pPr>
        <w:pStyle w:val="9"/>
        <w:numPr>
          <w:ilvl w:val="1"/>
          <w:numId w:val="1"/>
        </w:numPr>
        <w:tabs>
          <w:tab w:val="left" w:pos="977"/>
        </w:tabs>
        <w:spacing w:before="0" w:after="0" w:line="240" w:lineRule="auto"/>
        <w:ind w:left="977" w:right="0" w:hanging="718"/>
        <w:jc w:val="both"/>
        <w:rPr>
          <w:b/>
          <w:sz w:val="26"/>
        </w:rPr>
      </w:pPr>
      <w:r>
        <w:rPr>
          <w:b/>
          <w:spacing w:val="-2"/>
          <w:sz w:val="26"/>
        </w:rPr>
        <w:t>Objectives</w:t>
      </w:r>
    </w:p>
    <w:p w14:paraId="68C07C48">
      <w:pPr>
        <w:pStyle w:val="7"/>
        <w:spacing w:before="134" w:line="362" w:lineRule="auto"/>
        <w:ind w:left="259" w:right="357"/>
        <w:jc w:val="both"/>
      </w:pPr>
      <w:r>
        <w:t>The primary objective of this project is to develop an AI-driven route optimization system for efficient traffic management in Amaravati, Andhra Pradesh, India. To achieve this, the project focuses on the following specific objectives:</w:t>
      </w:r>
    </w:p>
    <w:p w14:paraId="0C7CFC2B">
      <w:pPr>
        <w:pStyle w:val="7"/>
        <w:spacing w:before="159"/>
      </w:pPr>
    </w:p>
    <w:p w14:paraId="396CD31C">
      <w:pPr>
        <w:pStyle w:val="4"/>
        <w:numPr>
          <w:ilvl w:val="0"/>
          <w:numId w:val="2"/>
        </w:numPr>
        <w:tabs>
          <w:tab w:val="left" w:pos="541"/>
        </w:tabs>
        <w:spacing w:before="0" w:after="0" w:line="240" w:lineRule="auto"/>
        <w:ind w:left="541" w:right="0" w:hanging="282"/>
        <w:jc w:val="both"/>
        <w:rPr>
          <w:u w:val="none"/>
        </w:rPr>
      </w:pPr>
      <w:bookmarkStart w:id="8" w:name="1. Accurate Travel Time Prediction"/>
      <w:bookmarkEnd w:id="8"/>
      <w:r>
        <w:rPr>
          <w:u w:val="thick"/>
        </w:rPr>
        <w:t>Accurate</w:t>
      </w:r>
      <w:r>
        <w:rPr>
          <w:spacing w:val="-7"/>
          <w:u w:val="thick"/>
        </w:rPr>
        <w:t xml:space="preserve"> </w:t>
      </w:r>
      <w:r>
        <w:rPr>
          <w:u w:val="thick"/>
        </w:rPr>
        <w:t>Travel</w:t>
      </w:r>
      <w:r>
        <w:rPr>
          <w:spacing w:val="-11"/>
          <w:u w:val="thick"/>
        </w:rPr>
        <w:t xml:space="preserve"> </w:t>
      </w:r>
      <w:r>
        <w:rPr>
          <w:u w:val="thick"/>
        </w:rPr>
        <w:t>Time</w:t>
      </w:r>
      <w:r>
        <w:rPr>
          <w:spacing w:val="-7"/>
          <w:u w:val="thick"/>
        </w:rPr>
        <w:t xml:space="preserve"> </w:t>
      </w:r>
      <w:r>
        <w:rPr>
          <w:spacing w:val="-2"/>
          <w:u w:val="thick"/>
        </w:rPr>
        <w:t>Prediction</w:t>
      </w:r>
    </w:p>
    <w:p w14:paraId="1CB1916C">
      <w:pPr>
        <w:pStyle w:val="7"/>
        <w:spacing w:before="153" w:line="362" w:lineRule="auto"/>
        <w:ind w:left="259" w:right="368"/>
        <w:jc w:val="both"/>
      </w:pPr>
      <w:r>
        <w:t>Design and train a machine learning model, specifically using Random Forest regression, to predict travel times between locations based on geospatial data and simulated traffic conditions.</w:t>
      </w:r>
    </w:p>
    <w:p w14:paraId="1A3F4577">
      <w:pPr>
        <w:pStyle w:val="7"/>
        <w:spacing w:after="0" w:line="362" w:lineRule="auto"/>
        <w:jc w:val="both"/>
        <w:sectPr>
          <w:pgSz w:w="12240" w:h="15840"/>
          <w:pgMar w:top="1080" w:right="720" w:bottom="1240" w:left="1440" w:header="0" w:footer="1024" w:gutter="0"/>
          <w:cols w:space="720" w:num="1"/>
        </w:sectPr>
      </w:pPr>
    </w:p>
    <w:p w14:paraId="013E1763">
      <w:pPr>
        <w:pStyle w:val="4"/>
        <w:numPr>
          <w:ilvl w:val="0"/>
          <w:numId w:val="2"/>
        </w:numPr>
        <w:tabs>
          <w:tab w:val="left" w:pos="541"/>
        </w:tabs>
        <w:spacing w:before="68" w:after="0" w:line="240" w:lineRule="auto"/>
        <w:ind w:left="541" w:right="0" w:hanging="282"/>
        <w:jc w:val="both"/>
        <w:rPr>
          <w:u w:val="none"/>
        </w:rPr>
      </w:pPr>
      <w:bookmarkStart w:id="9" w:name="2. Geospatial Data Integration"/>
      <w:bookmarkEnd w:id="9"/>
      <w:r>
        <w:rPr>
          <w:u w:val="thick"/>
        </w:rPr>
        <w:t>Geospatial</w:t>
      </w:r>
      <w:r>
        <w:rPr>
          <w:spacing w:val="-13"/>
          <w:u w:val="thick"/>
        </w:rPr>
        <w:t xml:space="preserve"> </w:t>
      </w:r>
      <w:r>
        <w:rPr>
          <w:u w:val="thick"/>
        </w:rPr>
        <w:t>Data</w:t>
      </w:r>
      <w:r>
        <w:rPr>
          <w:spacing w:val="-13"/>
          <w:u w:val="thick"/>
        </w:rPr>
        <w:t xml:space="preserve"> </w:t>
      </w:r>
      <w:r>
        <w:rPr>
          <w:spacing w:val="-2"/>
          <w:u w:val="thick"/>
        </w:rPr>
        <w:t>Integration</w:t>
      </w:r>
    </w:p>
    <w:p w14:paraId="035C4076">
      <w:pPr>
        <w:pStyle w:val="7"/>
        <w:spacing w:before="158" w:line="362" w:lineRule="auto"/>
        <w:ind w:left="259" w:right="375"/>
        <w:jc w:val="both"/>
      </w:pPr>
      <w:r>
        <w:t>Collect and process location</w:t>
      </w:r>
      <w:r>
        <w:rPr>
          <w:spacing w:val="-4"/>
        </w:rPr>
        <w:t xml:space="preserve"> </w:t>
      </w:r>
      <w:r>
        <w:t>and road network data from</w:t>
      </w:r>
      <w:r>
        <w:rPr>
          <w:spacing w:val="-9"/>
        </w:rPr>
        <w:t xml:space="preserve"> </w:t>
      </w:r>
      <w:r>
        <w:t>OpenStreetMap to create a detailed and accurate geospatial database for Amaravati.</w:t>
      </w:r>
    </w:p>
    <w:p w14:paraId="5D6987DF">
      <w:pPr>
        <w:pStyle w:val="7"/>
      </w:pPr>
    </w:p>
    <w:p w14:paraId="7149F8E2">
      <w:pPr>
        <w:pStyle w:val="7"/>
      </w:pPr>
    </w:p>
    <w:p w14:paraId="04BFD31D">
      <w:pPr>
        <w:pStyle w:val="7"/>
        <w:spacing w:before="2"/>
      </w:pPr>
    </w:p>
    <w:p w14:paraId="7808FCF9">
      <w:pPr>
        <w:pStyle w:val="4"/>
        <w:numPr>
          <w:ilvl w:val="0"/>
          <w:numId w:val="2"/>
        </w:numPr>
        <w:tabs>
          <w:tab w:val="left" w:pos="541"/>
        </w:tabs>
        <w:spacing w:before="0" w:after="0" w:line="240" w:lineRule="auto"/>
        <w:ind w:left="541" w:right="0" w:hanging="282"/>
        <w:jc w:val="both"/>
        <w:rPr>
          <w:u w:val="none"/>
        </w:rPr>
      </w:pPr>
      <w:bookmarkStart w:id="10" w:name="3. Interactive Route Visualization"/>
      <w:bookmarkEnd w:id="10"/>
      <w:r>
        <w:rPr>
          <w:u w:val="thick"/>
        </w:rPr>
        <w:t>Interactive</w:t>
      </w:r>
      <w:r>
        <w:rPr>
          <w:spacing w:val="-14"/>
          <w:u w:val="thick"/>
        </w:rPr>
        <w:t xml:space="preserve"> </w:t>
      </w:r>
      <w:r>
        <w:rPr>
          <w:u w:val="thick"/>
        </w:rPr>
        <w:t>Route</w:t>
      </w:r>
      <w:r>
        <w:rPr>
          <w:spacing w:val="-14"/>
          <w:u w:val="thick"/>
        </w:rPr>
        <w:t xml:space="preserve"> </w:t>
      </w:r>
      <w:r>
        <w:rPr>
          <w:spacing w:val="-2"/>
          <w:u w:val="thick"/>
        </w:rPr>
        <w:t>Visualization</w:t>
      </w:r>
    </w:p>
    <w:p w14:paraId="454BBC72">
      <w:pPr>
        <w:pStyle w:val="7"/>
        <w:spacing w:before="158" w:line="357" w:lineRule="auto"/>
        <w:ind w:left="259" w:right="350"/>
        <w:jc w:val="both"/>
      </w:pPr>
      <w:r>
        <w:t>Develop an</w:t>
      </w:r>
      <w:r>
        <w:rPr>
          <w:spacing w:val="-4"/>
        </w:rPr>
        <w:t xml:space="preserve"> </w:t>
      </w:r>
      <w:r>
        <w:t>interactive map using Folium</w:t>
      </w:r>
      <w:r>
        <w:rPr>
          <w:spacing w:val="-9"/>
        </w:rPr>
        <w:t xml:space="preserve"> </w:t>
      </w:r>
      <w:r>
        <w:t>to visualize routes with</w:t>
      </w:r>
      <w:r>
        <w:rPr>
          <w:spacing w:val="-4"/>
        </w:rPr>
        <w:t xml:space="preserve"> </w:t>
      </w:r>
      <w:r>
        <w:t>color-coded travel time predictions, enabling intuitive decision-making for users.</w:t>
      </w:r>
    </w:p>
    <w:p w14:paraId="2EC41FC8">
      <w:pPr>
        <w:pStyle w:val="7"/>
        <w:spacing w:before="168"/>
      </w:pPr>
    </w:p>
    <w:p w14:paraId="380AB909">
      <w:pPr>
        <w:pStyle w:val="4"/>
        <w:numPr>
          <w:ilvl w:val="0"/>
          <w:numId w:val="2"/>
        </w:numPr>
        <w:tabs>
          <w:tab w:val="left" w:pos="541"/>
        </w:tabs>
        <w:spacing w:before="0" w:after="0" w:line="240" w:lineRule="auto"/>
        <w:ind w:left="541" w:right="0" w:hanging="282"/>
        <w:jc w:val="both"/>
        <w:rPr>
          <w:u w:val="none"/>
        </w:rPr>
      </w:pPr>
      <w:bookmarkStart w:id="11" w:name="4. Network Optimization"/>
      <w:bookmarkEnd w:id="11"/>
      <w:r>
        <w:rPr>
          <w:u w:val="thick"/>
        </w:rPr>
        <w:t>Network</w:t>
      </w:r>
      <w:r>
        <w:rPr>
          <w:spacing w:val="-16"/>
          <w:u w:val="thick"/>
        </w:rPr>
        <w:t xml:space="preserve"> </w:t>
      </w:r>
      <w:r>
        <w:rPr>
          <w:spacing w:val="-2"/>
          <w:u w:val="thick"/>
        </w:rPr>
        <w:t>Optimization</w:t>
      </w:r>
    </w:p>
    <w:p w14:paraId="37BEEE84">
      <w:pPr>
        <w:pStyle w:val="7"/>
        <w:spacing w:before="154" w:line="362" w:lineRule="auto"/>
        <w:ind w:left="259" w:right="366"/>
        <w:jc w:val="both"/>
      </w:pPr>
      <w:r>
        <w:t>Implement network analysis using OSMnx and NetworkX to identify and visualize the shortest and most efficient paths between origin and destination points, considering both distance and travel time predictions.</w:t>
      </w:r>
    </w:p>
    <w:p w14:paraId="0CEE2E89">
      <w:pPr>
        <w:pStyle w:val="7"/>
        <w:spacing w:before="159"/>
      </w:pPr>
    </w:p>
    <w:p w14:paraId="7C2432E9">
      <w:pPr>
        <w:pStyle w:val="4"/>
        <w:numPr>
          <w:ilvl w:val="0"/>
          <w:numId w:val="2"/>
        </w:numPr>
        <w:tabs>
          <w:tab w:val="left" w:pos="541"/>
        </w:tabs>
        <w:spacing w:before="0" w:after="0" w:line="240" w:lineRule="auto"/>
        <w:ind w:left="541" w:right="0" w:hanging="282"/>
        <w:jc w:val="both"/>
        <w:rPr>
          <w:u w:val="none"/>
        </w:rPr>
      </w:pPr>
      <w:bookmarkStart w:id="12" w:name="5. Dynamic and Scalable System"/>
      <w:bookmarkEnd w:id="12"/>
      <w:r>
        <w:rPr>
          <w:u w:val="thick"/>
        </w:rPr>
        <w:t>Dynamic</w:t>
      </w:r>
      <w:r>
        <w:rPr>
          <w:spacing w:val="-12"/>
          <w:u w:val="thick"/>
        </w:rPr>
        <w:t xml:space="preserve"> </w:t>
      </w:r>
      <w:r>
        <w:rPr>
          <w:u w:val="thick"/>
        </w:rPr>
        <w:t>and</w:t>
      </w:r>
      <w:r>
        <w:rPr>
          <w:spacing w:val="-8"/>
          <w:u w:val="thick"/>
        </w:rPr>
        <w:t xml:space="preserve"> </w:t>
      </w:r>
      <w:r>
        <w:rPr>
          <w:u w:val="thick"/>
        </w:rPr>
        <w:t>Scalable</w:t>
      </w:r>
      <w:r>
        <w:rPr>
          <w:spacing w:val="-7"/>
          <w:u w:val="thick"/>
        </w:rPr>
        <w:t xml:space="preserve"> </w:t>
      </w:r>
      <w:r>
        <w:rPr>
          <w:spacing w:val="-2"/>
          <w:u w:val="thick"/>
        </w:rPr>
        <w:t>System</w:t>
      </w:r>
    </w:p>
    <w:p w14:paraId="57F4C828">
      <w:pPr>
        <w:pStyle w:val="7"/>
        <w:spacing w:before="154" w:line="362" w:lineRule="auto"/>
        <w:ind w:left="259" w:right="368"/>
        <w:jc w:val="both"/>
      </w:pPr>
      <w:r>
        <w:t>Create a system that can adapt to varying traffic conditions by incorporating dynamic travel time variations and scalable design, making it applicable to other urban areas.</w:t>
      </w:r>
    </w:p>
    <w:p w14:paraId="1E1620C0">
      <w:pPr>
        <w:pStyle w:val="7"/>
        <w:spacing w:before="158"/>
      </w:pPr>
    </w:p>
    <w:p w14:paraId="2011EF99">
      <w:pPr>
        <w:pStyle w:val="4"/>
        <w:numPr>
          <w:ilvl w:val="0"/>
          <w:numId w:val="2"/>
        </w:numPr>
        <w:tabs>
          <w:tab w:val="left" w:pos="541"/>
        </w:tabs>
        <w:spacing w:before="1" w:after="0" w:line="240" w:lineRule="auto"/>
        <w:ind w:left="541" w:right="0" w:hanging="282"/>
        <w:jc w:val="both"/>
        <w:rPr>
          <w:u w:val="none"/>
        </w:rPr>
      </w:pPr>
      <w:bookmarkStart w:id="13" w:name="6. Enhanced User Engagement"/>
      <w:bookmarkEnd w:id="13"/>
      <w:r>
        <w:rPr>
          <w:u w:val="thick"/>
        </w:rPr>
        <w:t>Enhanced</w:t>
      </w:r>
      <w:r>
        <w:rPr>
          <w:spacing w:val="-12"/>
          <w:u w:val="thick"/>
        </w:rPr>
        <w:t xml:space="preserve"> </w:t>
      </w:r>
      <w:r>
        <w:rPr>
          <w:u w:val="thick"/>
        </w:rPr>
        <w:t>User</w:t>
      </w:r>
      <w:r>
        <w:rPr>
          <w:spacing w:val="-10"/>
          <w:u w:val="thick"/>
        </w:rPr>
        <w:t xml:space="preserve"> </w:t>
      </w:r>
      <w:r>
        <w:rPr>
          <w:spacing w:val="-2"/>
          <w:u w:val="thick"/>
        </w:rPr>
        <w:t>Engagement</w:t>
      </w:r>
    </w:p>
    <w:p w14:paraId="4B00A8CA">
      <w:pPr>
        <w:pStyle w:val="7"/>
        <w:spacing w:before="153" w:line="362" w:lineRule="auto"/>
        <w:ind w:left="259" w:right="365"/>
        <w:jc w:val="both"/>
      </w:pPr>
      <w:r>
        <w:t>Include user-friendly features such as interactive markers, tooltips, and detailed legends on the map to improve the accessibility and usability of the route optimization system.</w:t>
      </w:r>
    </w:p>
    <w:p w14:paraId="4E26AEDA">
      <w:pPr>
        <w:pStyle w:val="7"/>
        <w:spacing w:before="164"/>
      </w:pPr>
    </w:p>
    <w:p w14:paraId="47EA94C5">
      <w:pPr>
        <w:pStyle w:val="4"/>
        <w:numPr>
          <w:ilvl w:val="0"/>
          <w:numId w:val="2"/>
        </w:numPr>
        <w:tabs>
          <w:tab w:val="left" w:pos="541"/>
        </w:tabs>
        <w:spacing w:before="0" w:after="0" w:line="240" w:lineRule="auto"/>
        <w:ind w:left="541" w:right="0" w:hanging="282"/>
        <w:jc w:val="both"/>
        <w:rPr>
          <w:u w:val="none"/>
        </w:rPr>
      </w:pPr>
      <w:bookmarkStart w:id="14" w:name="7. Support for Urban Traffic Planning"/>
      <w:bookmarkEnd w:id="14"/>
      <w:r>
        <w:rPr>
          <w:u w:val="thick"/>
        </w:rPr>
        <w:t>Support</w:t>
      </w:r>
      <w:r>
        <w:rPr>
          <w:spacing w:val="-6"/>
          <w:u w:val="thick"/>
        </w:rPr>
        <w:t xml:space="preserve"> </w:t>
      </w:r>
      <w:r>
        <w:rPr>
          <w:u w:val="thick"/>
        </w:rPr>
        <w:t>for</w:t>
      </w:r>
      <w:r>
        <w:rPr>
          <w:spacing w:val="-3"/>
          <w:u w:val="thick"/>
        </w:rPr>
        <w:t xml:space="preserve"> </w:t>
      </w:r>
      <w:r>
        <w:rPr>
          <w:u w:val="thick"/>
        </w:rPr>
        <w:t>Urban</w:t>
      </w:r>
      <w:r>
        <w:rPr>
          <w:spacing w:val="-10"/>
          <w:u w:val="thick"/>
        </w:rPr>
        <w:t xml:space="preserve"> </w:t>
      </w:r>
      <w:r>
        <w:rPr>
          <w:u w:val="thick"/>
        </w:rPr>
        <w:t>Traffic</w:t>
      </w:r>
      <w:r>
        <w:rPr>
          <w:spacing w:val="-2"/>
          <w:u w:val="thick"/>
        </w:rPr>
        <w:t xml:space="preserve"> Planning</w:t>
      </w:r>
    </w:p>
    <w:p w14:paraId="348B1DED">
      <w:pPr>
        <w:pStyle w:val="7"/>
        <w:spacing w:before="145" w:line="360" w:lineRule="auto"/>
        <w:ind w:left="259" w:right="368"/>
        <w:jc w:val="both"/>
      </w:pPr>
      <w:r>
        <w:t>Provide actionable insights to urban planners and local authorities for improving traffic flow and reducing congestion in Amaravati, contributing to the city's smart development initiatives.</w:t>
      </w:r>
    </w:p>
    <w:p w14:paraId="1151C820">
      <w:pPr>
        <w:pStyle w:val="7"/>
        <w:spacing w:after="0" w:line="360" w:lineRule="auto"/>
        <w:jc w:val="both"/>
        <w:sectPr>
          <w:pgSz w:w="12240" w:h="15840"/>
          <w:pgMar w:top="1000" w:right="720" w:bottom="1240" w:left="1440" w:header="0" w:footer="1024" w:gutter="0"/>
          <w:cols w:space="720" w:num="1"/>
        </w:sectPr>
      </w:pPr>
    </w:p>
    <w:p w14:paraId="2EE1E0AA">
      <w:pPr>
        <w:pStyle w:val="4"/>
        <w:numPr>
          <w:ilvl w:val="0"/>
          <w:numId w:val="2"/>
        </w:numPr>
        <w:tabs>
          <w:tab w:val="left" w:pos="541"/>
        </w:tabs>
        <w:spacing w:before="73" w:after="0" w:line="240" w:lineRule="auto"/>
        <w:ind w:left="541" w:right="0" w:hanging="282"/>
        <w:jc w:val="both"/>
        <w:rPr>
          <w:u w:val="none"/>
        </w:rPr>
      </w:pPr>
      <w:bookmarkStart w:id="15" w:name="8. Future Adaptability"/>
      <w:bookmarkEnd w:id="15"/>
      <w:r>
        <w:rPr>
          <w:u w:val="thick"/>
        </w:rPr>
        <w:t>Future</w:t>
      </w:r>
      <w:r>
        <w:rPr>
          <w:spacing w:val="-14"/>
          <w:u w:val="thick"/>
        </w:rPr>
        <w:t xml:space="preserve"> </w:t>
      </w:r>
      <w:r>
        <w:rPr>
          <w:spacing w:val="-2"/>
          <w:u w:val="thick"/>
        </w:rPr>
        <w:t>Adaptability</w:t>
      </w:r>
    </w:p>
    <w:p w14:paraId="6E8D49E6">
      <w:pPr>
        <w:pStyle w:val="7"/>
        <w:spacing w:before="153" w:line="362" w:lineRule="auto"/>
        <w:ind w:left="259" w:right="364"/>
        <w:jc w:val="both"/>
      </w:pPr>
      <w:r>
        <w:t>Establish a framework that can be extended to include real-time traffic updates, multimodal transportation options, and integration with mobile or web applications for real-world implementation.</w:t>
      </w:r>
    </w:p>
    <w:p w14:paraId="1FC421A5">
      <w:pPr>
        <w:pStyle w:val="7"/>
        <w:spacing w:before="155"/>
      </w:pPr>
    </w:p>
    <w:p w14:paraId="29B1BDED">
      <w:pPr>
        <w:pStyle w:val="7"/>
        <w:spacing w:line="362" w:lineRule="auto"/>
        <w:ind w:left="259" w:right="357"/>
        <w:jc w:val="both"/>
      </w:pPr>
      <w:r>
        <w:t>These objectives collectively aim to create a robust, data-driven solution to urban traffic challenges, fostering smarter and more efficient transportation systems.</w:t>
      </w:r>
    </w:p>
    <w:p w14:paraId="149C842E">
      <w:pPr>
        <w:pStyle w:val="7"/>
      </w:pPr>
    </w:p>
    <w:p w14:paraId="0EB76FB7">
      <w:pPr>
        <w:pStyle w:val="7"/>
      </w:pPr>
    </w:p>
    <w:p w14:paraId="45A3DF45">
      <w:pPr>
        <w:pStyle w:val="7"/>
        <w:spacing w:before="6"/>
      </w:pPr>
    </w:p>
    <w:p w14:paraId="077F4D65">
      <w:pPr>
        <w:pStyle w:val="4"/>
        <w:numPr>
          <w:ilvl w:val="1"/>
          <w:numId w:val="1"/>
        </w:numPr>
        <w:tabs>
          <w:tab w:val="left" w:pos="978"/>
        </w:tabs>
        <w:spacing w:before="1" w:after="0" w:line="240" w:lineRule="auto"/>
        <w:ind w:left="978" w:right="0" w:hanging="719"/>
        <w:jc w:val="both"/>
        <w:rPr>
          <w:u w:val="none"/>
        </w:rPr>
      </w:pPr>
      <w:bookmarkStart w:id="16" w:name="1.2 Background and Literature Survey"/>
      <w:bookmarkEnd w:id="16"/>
      <w:r>
        <w:rPr>
          <w:u w:val="thick"/>
        </w:rPr>
        <w:t>Background</w:t>
      </w:r>
      <w:r>
        <w:rPr>
          <w:spacing w:val="-16"/>
          <w:u w:val="thick"/>
        </w:rPr>
        <w:t xml:space="preserve"> </w:t>
      </w:r>
      <w:r>
        <w:rPr>
          <w:u w:val="thick"/>
        </w:rPr>
        <w:t>and</w:t>
      </w:r>
      <w:r>
        <w:rPr>
          <w:spacing w:val="-11"/>
          <w:u w:val="thick"/>
        </w:rPr>
        <w:t xml:space="preserve"> </w:t>
      </w:r>
      <w:r>
        <w:rPr>
          <w:u w:val="thick"/>
        </w:rPr>
        <w:t>Literature</w:t>
      </w:r>
      <w:r>
        <w:rPr>
          <w:spacing w:val="-7"/>
          <w:u w:val="thick"/>
        </w:rPr>
        <w:t xml:space="preserve"> </w:t>
      </w:r>
      <w:r>
        <w:rPr>
          <w:spacing w:val="-2"/>
          <w:u w:val="thick"/>
        </w:rPr>
        <w:t>Survey</w:t>
      </w:r>
    </w:p>
    <w:p w14:paraId="6F8687D7">
      <w:pPr>
        <w:pStyle w:val="7"/>
        <w:spacing w:before="239"/>
        <w:rPr>
          <w:b/>
        </w:rPr>
      </w:pPr>
    </w:p>
    <w:p w14:paraId="2242A920">
      <w:pPr>
        <w:pStyle w:val="7"/>
        <w:spacing w:line="360" w:lineRule="auto"/>
        <w:ind w:left="259" w:right="363"/>
        <w:jc w:val="both"/>
      </w:pPr>
      <w:r>
        <w:t>Urban traffic management has become a critical focus area in the face of growing populations and increasing vehicular density in cities worldwide. Efficient traffic systems are essential for reducing commute times, improving road safety, and minimizing environmental impacts. Traditional approaches to traffic management often rely on static solutions, such as predefined traffic rules and infrastructure modifications, which fail to adapt to dynamic conditions. Recent advancements in technology, particularly in artificial intelligence (AI) and geospatial data analysis, have introduced innovative methods to optimize urban transportation systems.</w:t>
      </w:r>
    </w:p>
    <w:p w14:paraId="0EDD70BE">
      <w:pPr>
        <w:pStyle w:val="7"/>
        <w:spacing w:before="174"/>
      </w:pPr>
    </w:p>
    <w:p w14:paraId="4976EAF1">
      <w:pPr>
        <w:pStyle w:val="4"/>
        <w:ind w:left="259" w:firstLine="0"/>
        <w:rPr>
          <w:u w:val="none"/>
        </w:rPr>
      </w:pPr>
      <w:bookmarkStart w:id="17" w:name="Background"/>
      <w:bookmarkEnd w:id="17"/>
      <w:r>
        <w:rPr>
          <w:spacing w:val="-2"/>
          <w:u w:val="thick"/>
        </w:rPr>
        <w:t>Background</w:t>
      </w:r>
    </w:p>
    <w:p w14:paraId="1E64F2DC">
      <w:pPr>
        <w:pStyle w:val="7"/>
        <w:spacing w:before="311"/>
        <w:rPr>
          <w:b/>
        </w:rPr>
      </w:pPr>
    </w:p>
    <w:p w14:paraId="1D38F568">
      <w:pPr>
        <w:pStyle w:val="7"/>
        <w:spacing w:line="360" w:lineRule="auto"/>
        <w:ind w:left="259" w:right="364"/>
        <w:jc w:val="both"/>
      </w:pPr>
      <w:r>
        <w:t>Amaravati, a planned capital</w:t>
      </w:r>
      <w:r>
        <w:rPr>
          <w:spacing w:val="-3"/>
        </w:rPr>
        <w:t xml:space="preserve"> </w:t>
      </w:r>
      <w:r>
        <w:t>city in Andhra Pradesh, India, is envisioned as a smart city with state-of-the-art infrastructure. As the city develops, efficient traffic management is crucial</w:t>
      </w:r>
      <w:r>
        <w:rPr>
          <w:spacing w:val="-5"/>
        </w:rPr>
        <w:t xml:space="preserve"> </w:t>
      </w:r>
      <w:r>
        <w:t>to support its economic growth</w:t>
      </w:r>
      <w:r>
        <w:rPr>
          <w:spacing w:val="-5"/>
        </w:rPr>
        <w:t xml:space="preserve"> </w:t>
      </w:r>
      <w:r>
        <w:t>and livability. The need for</w:t>
      </w:r>
      <w:r>
        <w:rPr>
          <w:spacing w:val="-1"/>
        </w:rPr>
        <w:t xml:space="preserve"> </w:t>
      </w:r>
      <w:r>
        <w:t>a scalable</w:t>
      </w:r>
      <w:r>
        <w:rPr>
          <w:spacing w:val="40"/>
        </w:rPr>
        <w:t xml:space="preserve"> </w:t>
      </w:r>
      <w:r>
        <w:t>and</w:t>
      </w:r>
      <w:r>
        <w:rPr>
          <w:spacing w:val="40"/>
        </w:rPr>
        <w:t xml:space="preserve"> </w:t>
      </w:r>
      <w:r>
        <w:t>intelligent</w:t>
      </w:r>
      <w:r>
        <w:rPr>
          <w:spacing w:val="40"/>
        </w:rPr>
        <w:t xml:space="preserve"> </w:t>
      </w:r>
      <w:r>
        <w:t>system</w:t>
      </w:r>
      <w:r>
        <w:rPr>
          <w:spacing w:val="40"/>
        </w:rPr>
        <w:t xml:space="preserve"> </w:t>
      </w:r>
      <w:r>
        <w:t>arises</w:t>
      </w:r>
      <w:r>
        <w:rPr>
          <w:spacing w:val="40"/>
        </w:rPr>
        <w:t xml:space="preserve"> </w:t>
      </w:r>
      <w:r>
        <w:t>from</w:t>
      </w:r>
      <w:r>
        <w:rPr>
          <w:spacing w:val="40"/>
        </w:rPr>
        <w:t xml:space="preserve"> </w:t>
      </w:r>
      <w:r>
        <w:t>the</w:t>
      </w:r>
      <w:r>
        <w:rPr>
          <w:spacing w:val="40"/>
        </w:rPr>
        <w:t xml:space="preserve"> </w:t>
      </w:r>
      <w:r>
        <w:t>challenges</w:t>
      </w:r>
      <w:r>
        <w:rPr>
          <w:spacing w:val="40"/>
        </w:rPr>
        <w:t xml:space="preserve"> </w:t>
      </w:r>
      <w:r>
        <w:t>posed</w:t>
      </w:r>
      <w:r>
        <w:rPr>
          <w:spacing w:val="40"/>
        </w:rPr>
        <w:t xml:space="preserve"> </w:t>
      </w:r>
      <w:r>
        <w:t>by</w:t>
      </w:r>
      <w:r>
        <w:rPr>
          <w:spacing w:val="40"/>
        </w:rPr>
        <w:t xml:space="preserve"> </w:t>
      </w:r>
      <w:r>
        <w:t>rapid</w:t>
      </w:r>
    </w:p>
    <w:p w14:paraId="36EE0F6B">
      <w:pPr>
        <w:pStyle w:val="7"/>
        <w:spacing w:after="0" w:line="360" w:lineRule="auto"/>
        <w:jc w:val="both"/>
        <w:sectPr>
          <w:pgSz w:w="12240" w:h="15840"/>
          <w:pgMar w:top="1480" w:right="720" w:bottom="1240" w:left="1440" w:header="0" w:footer="1024" w:gutter="0"/>
          <w:cols w:space="720" w:num="1"/>
        </w:sectPr>
      </w:pPr>
    </w:p>
    <w:p w14:paraId="08A56C82">
      <w:pPr>
        <w:pStyle w:val="7"/>
        <w:spacing w:before="63" w:line="362" w:lineRule="auto"/>
        <w:ind w:left="259" w:right="364"/>
        <w:jc w:val="both"/>
      </w:pPr>
      <w:r>
        <w:t>urbanization, including traffic congestion, unpredictable delays, and insufficient transportation planning tools.</w:t>
      </w:r>
    </w:p>
    <w:p w14:paraId="174EB2C4">
      <w:pPr>
        <w:pStyle w:val="7"/>
        <w:spacing w:before="161"/>
      </w:pPr>
    </w:p>
    <w:p w14:paraId="331D6616">
      <w:pPr>
        <w:pStyle w:val="7"/>
        <w:spacing w:line="360" w:lineRule="auto"/>
        <w:ind w:left="259" w:right="356"/>
        <w:jc w:val="both"/>
      </w:pPr>
      <w:r>
        <w:t>This project addresses these challenges by integrating AI-driven predictive models, geospatial analytics, and network optimization techniques to create an</w:t>
      </w:r>
      <w:r>
        <w:rPr>
          <w:spacing w:val="40"/>
        </w:rPr>
        <w:t xml:space="preserve"> </w:t>
      </w:r>
      <w:r>
        <w:t>adaptive route optimization system. Leveraging open-source platforms like OpenStreetMap for geospatial data and combining it with machine learning algorithms, the project delivers real-time travel time predictions and optimized routes, enhancing urban mobility and reducing congestion.</w:t>
      </w:r>
    </w:p>
    <w:p w14:paraId="10C7B595">
      <w:pPr>
        <w:pStyle w:val="7"/>
        <w:spacing w:before="170"/>
      </w:pPr>
    </w:p>
    <w:p w14:paraId="219C8B42">
      <w:pPr>
        <w:pStyle w:val="4"/>
        <w:ind w:left="259" w:firstLine="0"/>
        <w:jc w:val="both"/>
        <w:rPr>
          <w:u w:val="none"/>
        </w:rPr>
      </w:pPr>
      <w:bookmarkStart w:id="18" w:name="Literature Survey"/>
      <w:bookmarkEnd w:id="18"/>
      <w:r>
        <w:rPr>
          <w:u w:val="thick"/>
        </w:rPr>
        <w:t>Literature</w:t>
      </w:r>
      <w:r>
        <w:rPr>
          <w:spacing w:val="-14"/>
          <w:u w:val="thick"/>
        </w:rPr>
        <w:t xml:space="preserve"> </w:t>
      </w:r>
      <w:r>
        <w:rPr>
          <w:spacing w:val="-2"/>
          <w:u w:val="thick"/>
        </w:rPr>
        <w:t>Survey</w:t>
      </w:r>
    </w:p>
    <w:p w14:paraId="2E6D2A8E">
      <w:pPr>
        <w:pStyle w:val="7"/>
        <w:spacing w:before="316"/>
        <w:rPr>
          <w:b/>
        </w:rPr>
      </w:pPr>
    </w:p>
    <w:p w14:paraId="670F605C">
      <w:pPr>
        <w:pStyle w:val="9"/>
        <w:numPr>
          <w:ilvl w:val="0"/>
          <w:numId w:val="3"/>
        </w:numPr>
        <w:tabs>
          <w:tab w:val="left" w:pos="541"/>
        </w:tabs>
        <w:spacing w:before="0" w:after="0" w:line="240" w:lineRule="auto"/>
        <w:ind w:left="541" w:right="0" w:hanging="282"/>
        <w:jc w:val="left"/>
        <w:rPr>
          <w:b/>
          <w:sz w:val="28"/>
        </w:rPr>
      </w:pPr>
      <w:r>
        <w:rPr>
          <w:b/>
          <w:sz w:val="28"/>
          <w:u w:val="thick"/>
        </w:rPr>
        <w:t>Geospatial</w:t>
      </w:r>
      <w:r>
        <w:rPr>
          <w:b/>
          <w:spacing w:val="-9"/>
          <w:sz w:val="28"/>
          <w:u w:val="thick"/>
        </w:rPr>
        <w:t xml:space="preserve"> </w:t>
      </w:r>
      <w:r>
        <w:rPr>
          <w:b/>
          <w:sz w:val="28"/>
          <w:u w:val="thick"/>
        </w:rPr>
        <w:t>Data</w:t>
      </w:r>
      <w:r>
        <w:rPr>
          <w:b/>
          <w:spacing w:val="-3"/>
          <w:sz w:val="28"/>
          <w:u w:val="thick"/>
        </w:rPr>
        <w:t xml:space="preserve"> </w:t>
      </w:r>
      <w:r>
        <w:rPr>
          <w:b/>
          <w:sz w:val="28"/>
          <w:u w:val="thick"/>
        </w:rPr>
        <w:t>in</w:t>
      </w:r>
      <w:r>
        <w:rPr>
          <w:b/>
          <w:spacing w:val="-14"/>
          <w:sz w:val="28"/>
          <w:u w:val="thick"/>
        </w:rPr>
        <w:t xml:space="preserve"> </w:t>
      </w:r>
      <w:r>
        <w:rPr>
          <w:b/>
          <w:sz w:val="28"/>
          <w:u w:val="thick"/>
        </w:rPr>
        <w:t>Traffic</w:t>
      </w:r>
      <w:r>
        <w:rPr>
          <w:b/>
          <w:spacing w:val="-6"/>
          <w:sz w:val="28"/>
          <w:u w:val="thick"/>
        </w:rPr>
        <w:t xml:space="preserve"> </w:t>
      </w:r>
      <w:r>
        <w:rPr>
          <w:b/>
          <w:spacing w:val="-2"/>
          <w:sz w:val="28"/>
          <w:u w:val="thick"/>
        </w:rPr>
        <w:t>Management</w:t>
      </w:r>
    </w:p>
    <w:p w14:paraId="77648EFA">
      <w:pPr>
        <w:pStyle w:val="7"/>
        <w:spacing w:before="96"/>
        <w:rPr>
          <w:b/>
        </w:rPr>
      </w:pPr>
    </w:p>
    <w:p w14:paraId="32187383">
      <w:pPr>
        <w:pStyle w:val="7"/>
        <w:spacing w:line="360" w:lineRule="auto"/>
        <w:ind w:left="317" w:right="246"/>
        <w:jc w:val="both"/>
      </w:pPr>
      <w:r>
        <w:t>OpenStreetMap (OSM) has become a widely used resource for geospatial data due</w:t>
      </w:r>
      <w:r>
        <w:rPr>
          <w:spacing w:val="40"/>
        </w:rPr>
        <w:t xml:space="preserve"> </w:t>
      </w:r>
      <w:r>
        <w:t>to its detailed and user-generated mapping capabilities. Studies have shown that OSM data can effectively be used for traffic analysis, route planning, and urban modeling. For example, Haklay and Weber (2008) demonstrated the potential of OSM data in providing accurate road networks for urban applications [15].</w:t>
      </w:r>
    </w:p>
    <w:p w14:paraId="0AFB7796">
      <w:pPr>
        <w:pStyle w:val="4"/>
        <w:numPr>
          <w:ilvl w:val="0"/>
          <w:numId w:val="3"/>
        </w:numPr>
        <w:tabs>
          <w:tab w:val="left" w:pos="469"/>
        </w:tabs>
        <w:spacing w:before="5" w:after="0" w:line="240" w:lineRule="auto"/>
        <w:ind w:left="469" w:right="0" w:hanging="210"/>
        <w:jc w:val="both"/>
        <w:rPr>
          <w:u w:val="none"/>
        </w:rPr>
      </w:pPr>
      <w:bookmarkStart w:id="19" w:name="2.  AI in Traffic Prediction"/>
      <w:bookmarkEnd w:id="19"/>
      <w:r>
        <w:rPr>
          <w:spacing w:val="-1"/>
          <w:u w:val="thick"/>
        </w:rPr>
        <w:t xml:space="preserve"> </w:t>
      </w:r>
      <w:r>
        <w:rPr>
          <w:u w:val="thick"/>
        </w:rPr>
        <w:t>AI</w:t>
      </w:r>
      <w:r>
        <w:rPr>
          <w:spacing w:val="-3"/>
          <w:u w:val="thick"/>
        </w:rPr>
        <w:t xml:space="preserve"> </w:t>
      </w:r>
      <w:r>
        <w:rPr>
          <w:u w:val="thick"/>
        </w:rPr>
        <w:t>in</w:t>
      </w:r>
      <w:r>
        <w:rPr>
          <w:spacing w:val="-6"/>
          <w:u w:val="thick"/>
        </w:rPr>
        <w:t xml:space="preserve"> </w:t>
      </w:r>
      <w:r>
        <w:rPr>
          <w:u w:val="thick"/>
        </w:rPr>
        <w:t>Traffic</w:t>
      </w:r>
      <w:r>
        <w:rPr>
          <w:spacing w:val="-3"/>
          <w:u w:val="thick"/>
        </w:rPr>
        <w:t xml:space="preserve"> </w:t>
      </w:r>
      <w:r>
        <w:rPr>
          <w:spacing w:val="-2"/>
          <w:u w:val="thick"/>
        </w:rPr>
        <w:t>Prediction</w:t>
      </w:r>
    </w:p>
    <w:p w14:paraId="79F0FCD9">
      <w:pPr>
        <w:pStyle w:val="7"/>
        <w:spacing w:before="317" w:line="360" w:lineRule="auto"/>
        <w:ind w:left="259" w:right="236"/>
        <w:jc w:val="both"/>
      </w:pPr>
      <w:r>
        <w:t xml:space="preserve">Machine learning techniques, such as Random Forest regression, are well-suited for traffic prediction due to their ability to handle nonlinear relationships and high- dimensional data. Research by Zhang et al. (2017) highlights how AI models outperform traditional statistical methods in predicting traffic flow, especially when trained on diverse datasets that include real-time and historical traffic information </w:t>
      </w:r>
      <w:r>
        <w:rPr>
          <w:spacing w:val="-2"/>
        </w:rPr>
        <w:t>[3][6][13].</w:t>
      </w:r>
    </w:p>
    <w:p w14:paraId="430B4D4A">
      <w:pPr>
        <w:pStyle w:val="7"/>
        <w:spacing w:after="0" w:line="360" w:lineRule="auto"/>
        <w:jc w:val="both"/>
        <w:sectPr>
          <w:pgSz w:w="12240" w:h="15840"/>
          <w:pgMar w:top="1000" w:right="720" w:bottom="1240" w:left="1440" w:header="0" w:footer="1024" w:gutter="0"/>
          <w:cols w:space="720" w:num="1"/>
        </w:sectPr>
      </w:pPr>
    </w:p>
    <w:p w14:paraId="6B9D9253">
      <w:pPr>
        <w:pStyle w:val="4"/>
        <w:numPr>
          <w:ilvl w:val="0"/>
          <w:numId w:val="3"/>
        </w:numPr>
        <w:tabs>
          <w:tab w:val="left" w:pos="541"/>
        </w:tabs>
        <w:spacing w:before="68" w:after="0" w:line="240" w:lineRule="auto"/>
        <w:ind w:left="541" w:right="0" w:hanging="282"/>
        <w:jc w:val="left"/>
        <w:rPr>
          <w:u w:val="none"/>
        </w:rPr>
      </w:pPr>
      <w:bookmarkStart w:id="20" w:name="3. Network Analysis for Route Optimizati"/>
      <w:bookmarkEnd w:id="20"/>
      <w:r>
        <w:rPr>
          <w:u w:val="thick"/>
        </w:rPr>
        <w:t>Network</w:t>
      </w:r>
      <w:r>
        <w:rPr>
          <w:spacing w:val="-18"/>
          <w:u w:val="thick"/>
        </w:rPr>
        <w:t xml:space="preserve"> </w:t>
      </w:r>
      <w:r>
        <w:rPr>
          <w:u w:val="thick"/>
        </w:rPr>
        <w:t>Analysis</w:t>
      </w:r>
      <w:r>
        <w:rPr>
          <w:spacing w:val="-10"/>
          <w:u w:val="thick"/>
        </w:rPr>
        <w:t xml:space="preserve"> </w:t>
      </w:r>
      <w:r>
        <w:rPr>
          <w:u w:val="thick"/>
        </w:rPr>
        <w:t>for</w:t>
      </w:r>
      <w:r>
        <w:rPr>
          <w:spacing w:val="-4"/>
          <w:u w:val="thick"/>
        </w:rPr>
        <w:t xml:space="preserve"> </w:t>
      </w:r>
      <w:r>
        <w:rPr>
          <w:u w:val="thick"/>
        </w:rPr>
        <w:t>Route</w:t>
      </w:r>
      <w:r>
        <w:rPr>
          <w:spacing w:val="-5"/>
          <w:u w:val="thick"/>
        </w:rPr>
        <w:t xml:space="preserve"> </w:t>
      </w:r>
      <w:r>
        <w:rPr>
          <w:spacing w:val="-2"/>
          <w:u w:val="thick"/>
        </w:rPr>
        <w:t>Optimization</w:t>
      </w:r>
    </w:p>
    <w:p w14:paraId="4EDED1DD">
      <w:pPr>
        <w:pStyle w:val="7"/>
        <w:spacing w:before="81"/>
        <w:rPr>
          <w:b/>
        </w:rPr>
      </w:pPr>
    </w:p>
    <w:p w14:paraId="5E3C5AEA">
      <w:pPr>
        <w:pStyle w:val="7"/>
        <w:spacing w:line="360" w:lineRule="auto"/>
        <w:ind w:left="259" w:right="244"/>
        <w:jc w:val="both"/>
      </w:pPr>
      <w:r>
        <w:t>Graph-based network analysis tools like OSMnx and NetworkX are increasingly being used to model and optimize urban road networks. Boeing (2017) illustrated how OSMnx could be utilized for detailed road network analysis and visualization, providing insights into optimal route selection and network efficiency [14][15].</w:t>
      </w:r>
    </w:p>
    <w:p w14:paraId="56518014">
      <w:pPr>
        <w:pStyle w:val="4"/>
        <w:numPr>
          <w:ilvl w:val="0"/>
          <w:numId w:val="3"/>
        </w:numPr>
        <w:tabs>
          <w:tab w:val="left" w:pos="541"/>
        </w:tabs>
        <w:spacing w:before="3" w:after="0" w:line="240" w:lineRule="auto"/>
        <w:ind w:left="541" w:right="0" w:hanging="282"/>
        <w:jc w:val="both"/>
        <w:rPr>
          <w:u w:val="none"/>
        </w:rPr>
      </w:pPr>
      <w:bookmarkStart w:id="21" w:name="4. Interactive Traffic Visualization"/>
      <w:bookmarkEnd w:id="21"/>
      <w:r>
        <w:rPr>
          <w:u w:val="thick"/>
        </w:rPr>
        <w:t>Interactive</w:t>
      </w:r>
      <w:r>
        <w:rPr>
          <w:spacing w:val="-11"/>
          <w:u w:val="thick"/>
        </w:rPr>
        <w:t xml:space="preserve"> </w:t>
      </w:r>
      <w:r>
        <w:rPr>
          <w:u w:val="thick"/>
        </w:rPr>
        <w:t>Traffic</w:t>
      </w:r>
      <w:r>
        <w:rPr>
          <w:spacing w:val="-11"/>
          <w:u w:val="thick"/>
        </w:rPr>
        <w:t xml:space="preserve"> </w:t>
      </w:r>
      <w:r>
        <w:rPr>
          <w:spacing w:val="-2"/>
          <w:u w:val="thick"/>
        </w:rPr>
        <w:t>Visualization</w:t>
      </w:r>
    </w:p>
    <w:p w14:paraId="3E65642C">
      <w:pPr>
        <w:pStyle w:val="7"/>
        <w:rPr>
          <w:b/>
        </w:rPr>
      </w:pPr>
    </w:p>
    <w:p w14:paraId="5CDC4FB3">
      <w:pPr>
        <w:pStyle w:val="7"/>
        <w:spacing w:line="360" w:lineRule="auto"/>
        <w:ind w:left="259" w:right="242"/>
        <w:jc w:val="both"/>
      </w:pPr>
      <w:r>
        <w:t>Visualization tools such as Folium and GIS platforms enable better communication of complex traffic data. Studies suggest that interactive and user-friendly maps improve</w:t>
      </w:r>
      <w:r>
        <w:rPr>
          <w:spacing w:val="-2"/>
        </w:rPr>
        <w:t xml:space="preserve"> </w:t>
      </w:r>
      <w:r>
        <w:t>decision-making</w:t>
      </w:r>
      <w:r>
        <w:rPr>
          <w:spacing w:val="-8"/>
        </w:rPr>
        <w:t xml:space="preserve"> </w:t>
      </w:r>
      <w:r>
        <w:t>by</w:t>
      </w:r>
      <w:r>
        <w:rPr>
          <w:spacing w:val="-7"/>
        </w:rPr>
        <w:t xml:space="preserve"> </w:t>
      </w:r>
      <w:r>
        <w:t>presenting</w:t>
      </w:r>
      <w:r>
        <w:rPr>
          <w:spacing w:val="-3"/>
        </w:rPr>
        <w:t xml:space="preserve"> </w:t>
      </w:r>
      <w:r>
        <w:t>information in</w:t>
      </w:r>
      <w:r>
        <w:rPr>
          <w:spacing w:val="-8"/>
        </w:rPr>
        <w:t xml:space="preserve"> </w:t>
      </w:r>
      <w:r>
        <w:t>an</w:t>
      </w:r>
      <w:r>
        <w:rPr>
          <w:spacing w:val="-7"/>
        </w:rPr>
        <w:t xml:space="preserve"> </w:t>
      </w:r>
      <w:r>
        <w:t>easily interpretable format. For instance, Andrienko et al. (2010) emphasized the role of visual analytics in exploring traffic dynamics and optimizing transportation systems [5][7].</w:t>
      </w:r>
    </w:p>
    <w:p w14:paraId="10A68A7B">
      <w:pPr>
        <w:pStyle w:val="4"/>
        <w:numPr>
          <w:ilvl w:val="0"/>
          <w:numId w:val="3"/>
        </w:numPr>
        <w:tabs>
          <w:tab w:val="left" w:pos="541"/>
        </w:tabs>
        <w:spacing w:before="5" w:after="0" w:line="240" w:lineRule="auto"/>
        <w:ind w:left="541" w:right="0" w:hanging="282"/>
        <w:jc w:val="both"/>
        <w:rPr>
          <w:u w:val="none"/>
        </w:rPr>
      </w:pPr>
      <w:bookmarkStart w:id="22" w:name="5. Applications of Traffic Optimization "/>
      <w:bookmarkEnd w:id="22"/>
      <w:r>
        <w:rPr>
          <w:u w:val="thick"/>
        </w:rPr>
        <w:t>Applications</w:t>
      </w:r>
      <w:r>
        <w:rPr>
          <w:spacing w:val="-6"/>
          <w:u w:val="thick"/>
        </w:rPr>
        <w:t xml:space="preserve"> </w:t>
      </w:r>
      <w:r>
        <w:rPr>
          <w:u w:val="thick"/>
        </w:rPr>
        <w:t>of</w:t>
      </w:r>
      <w:r>
        <w:rPr>
          <w:spacing w:val="-5"/>
          <w:u w:val="thick"/>
        </w:rPr>
        <w:t xml:space="preserve"> </w:t>
      </w:r>
      <w:r>
        <w:rPr>
          <w:u w:val="thick"/>
        </w:rPr>
        <w:t>Traffic</w:t>
      </w:r>
      <w:r>
        <w:rPr>
          <w:spacing w:val="-10"/>
          <w:u w:val="thick"/>
        </w:rPr>
        <w:t xml:space="preserve"> </w:t>
      </w:r>
      <w:r>
        <w:rPr>
          <w:u w:val="thick"/>
        </w:rPr>
        <w:t>Optimization</w:t>
      </w:r>
      <w:r>
        <w:rPr>
          <w:spacing w:val="-12"/>
          <w:u w:val="thick"/>
        </w:rPr>
        <w:t xml:space="preserve"> </w:t>
      </w:r>
      <w:r>
        <w:rPr>
          <w:u w:val="thick"/>
        </w:rPr>
        <w:t>in</w:t>
      </w:r>
      <w:r>
        <w:rPr>
          <w:spacing w:val="-13"/>
          <w:u w:val="thick"/>
        </w:rPr>
        <w:t xml:space="preserve"> </w:t>
      </w:r>
      <w:r>
        <w:rPr>
          <w:u w:val="thick"/>
        </w:rPr>
        <w:t>Smart</w:t>
      </w:r>
      <w:r>
        <w:rPr>
          <w:spacing w:val="-9"/>
          <w:u w:val="thick"/>
        </w:rPr>
        <w:t xml:space="preserve"> </w:t>
      </w:r>
      <w:r>
        <w:rPr>
          <w:spacing w:val="-2"/>
          <w:u w:val="thick"/>
        </w:rPr>
        <w:t>Cities</w:t>
      </w:r>
    </w:p>
    <w:p w14:paraId="102E8042">
      <w:pPr>
        <w:pStyle w:val="7"/>
        <w:spacing w:before="322" w:line="360" w:lineRule="auto"/>
        <w:ind w:left="259" w:right="246"/>
        <w:jc w:val="both"/>
      </w:pPr>
      <w:r>
        <w:t>Smart cities leverage advanced technologies to solve urban challenges. Research on traffic systems in smart cities has shown significant improvements in congestion management and commuter satisfaction. For example, the integration of AI and IoT in Singapore's traffic system has resulted in reduced travel times and improved road utilization (Sharma et al., 2020) [8][9][13].</w:t>
      </w:r>
    </w:p>
    <w:p w14:paraId="6CA51843">
      <w:pPr>
        <w:pStyle w:val="4"/>
        <w:spacing w:before="9"/>
        <w:ind w:left="259" w:firstLine="0"/>
        <w:jc w:val="both"/>
        <w:rPr>
          <w:u w:val="none"/>
        </w:rPr>
      </w:pPr>
      <w:bookmarkStart w:id="23" w:name="Gap Analysis"/>
      <w:bookmarkEnd w:id="23"/>
      <w:r>
        <w:rPr>
          <w:u w:val="thick"/>
        </w:rPr>
        <w:t>Gap</w:t>
      </w:r>
      <w:r>
        <w:rPr>
          <w:spacing w:val="-6"/>
          <w:u w:val="thick"/>
        </w:rPr>
        <w:t xml:space="preserve"> </w:t>
      </w:r>
      <w:r>
        <w:rPr>
          <w:spacing w:val="-2"/>
          <w:u w:val="thick"/>
        </w:rPr>
        <w:t>Analysis</w:t>
      </w:r>
    </w:p>
    <w:p w14:paraId="0B2CA1A4">
      <w:pPr>
        <w:pStyle w:val="7"/>
        <w:tabs>
          <w:tab w:val="left" w:pos="2346"/>
          <w:tab w:val="left" w:pos="4513"/>
          <w:tab w:val="left" w:pos="5876"/>
          <w:tab w:val="left" w:pos="7648"/>
        </w:tabs>
        <w:spacing w:before="317" w:line="360" w:lineRule="auto"/>
        <w:ind w:left="259" w:right="244"/>
        <w:jc w:val="both"/>
      </w:pPr>
      <w:r>
        <w:t>While existing studies provide valuable insights into traffic prediction and route optimization, there is a lack of integrated solutions that combine predictive</w:t>
      </w:r>
      <w:r>
        <w:rPr>
          <w:spacing w:val="40"/>
        </w:rPr>
        <w:t xml:space="preserve"> </w:t>
      </w:r>
      <w:r>
        <w:t xml:space="preserve">modeling, real-time visualization, and network optimization tailored for emerging smart cities like Amaravati. This project addresses this gap by offering a comprehensive system that integrates these components, providing a scalable and </w:t>
      </w:r>
      <w:r>
        <w:rPr>
          <w:spacing w:val="-2"/>
        </w:rPr>
        <w:t>adaptive</w:t>
      </w:r>
      <w:r>
        <w:tab/>
      </w:r>
      <w:r>
        <w:rPr>
          <w:spacing w:val="-2"/>
        </w:rPr>
        <w:t>approach</w:t>
      </w:r>
      <w:r>
        <w:tab/>
      </w:r>
      <w:r>
        <w:rPr>
          <w:spacing w:val="-5"/>
        </w:rPr>
        <w:t>to</w:t>
      </w:r>
      <w:r>
        <w:tab/>
      </w:r>
      <w:r>
        <w:rPr>
          <w:spacing w:val="-2"/>
        </w:rPr>
        <w:t>urban</w:t>
      </w:r>
      <w:r>
        <w:tab/>
      </w:r>
      <w:r>
        <w:rPr>
          <w:spacing w:val="-2"/>
        </w:rPr>
        <w:t>trafficmanagement.</w:t>
      </w:r>
    </w:p>
    <w:p w14:paraId="5AEB50BE">
      <w:pPr>
        <w:pStyle w:val="7"/>
        <w:spacing w:after="0" w:line="360" w:lineRule="auto"/>
        <w:jc w:val="both"/>
        <w:sectPr>
          <w:pgSz w:w="12240" w:h="15840"/>
          <w:pgMar w:top="1000" w:right="720" w:bottom="1240" w:left="1440" w:header="0" w:footer="1024" w:gutter="0"/>
          <w:cols w:space="720" w:num="1"/>
        </w:sectPr>
      </w:pPr>
    </w:p>
    <w:p w14:paraId="72519858">
      <w:pPr>
        <w:pStyle w:val="7"/>
        <w:spacing w:before="71" w:line="360" w:lineRule="auto"/>
        <w:ind w:left="259" w:right="247"/>
        <w:jc w:val="both"/>
      </w:pPr>
      <w:r>
        <w:t>By building on these studies and applying them to Amaravati’s context, this project aims to contribute to the growing body of research in smart city transportation systems, offering a practical, real-world solution for efficient route optimization and traffic management.</w:t>
      </w:r>
    </w:p>
    <w:p w14:paraId="69D27B14">
      <w:pPr>
        <w:pStyle w:val="7"/>
        <w:spacing w:before="171"/>
      </w:pPr>
    </w:p>
    <w:p w14:paraId="08D4ACFD">
      <w:pPr>
        <w:pStyle w:val="4"/>
        <w:numPr>
          <w:ilvl w:val="1"/>
          <w:numId w:val="1"/>
        </w:numPr>
        <w:tabs>
          <w:tab w:val="left" w:pos="980"/>
        </w:tabs>
        <w:spacing w:before="0" w:after="0" w:line="240" w:lineRule="auto"/>
        <w:ind w:left="980" w:right="0" w:hanging="721"/>
        <w:jc w:val="left"/>
        <w:rPr>
          <w:u w:val="none"/>
        </w:rPr>
      </w:pPr>
      <w:bookmarkStart w:id="24" w:name="1.3 Organization of the Report"/>
      <w:bookmarkEnd w:id="24"/>
      <w:r>
        <w:rPr>
          <w:u w:val="thick"/>
        </w:rPr>
        <w:t>Organization</w:t>
      </w:r>
      <w:r>
        <w:rPr>
          <w:spacing w:val="-10"/>
          <w:u w:val="thick"/>
        </w:rPr>
        <w:t xml:space="preserve"> </w:t>
      </w:r>
      <w:r>
        <w:rPr>
          <w:u w:val="thick"/>
        </w:rPr>
        <w:t>of</w:t>
      </w:r>
      <w:r>
        <w:rPr>
          <w:spacing w:val="-7"/>
          <w:u w:val="thick"/>
        </w:rPr>
        <w:t xml:space="preserve"> </w:t>
      </w:r>
      <w:r>
        <w:rPr>
          <w:u w:val="thick"/>
        </w:rPr>
        <w:t>the</w:t>
      </w:r>
      <w:r>
        <w:rPr>
          <w:spacing w:val="-11"/>
          <w:u w:val="thick"/>
        </w:rPr>
        <w:t xml:space="preserve"> </w:t>
      </w:r>
      <w:r>
        <w:rPr>
          <w:spacing w:val="-2"/>
          <w:u w:val="thick"/>
        </w:rPr>
        <w:t>Report</w:t>
      </w:r>
    </w:p>
    <w:p w14:paraId="670E762F">
      <w:pPr>
        <w:pStyle w:val="7"/>
        <w:spacing w:before="245"/>
        <w:rPr>
          <w:b/>
        </w:rPr>
      </w:pPr>
    </w:p>
    <w:p w14:paraId="7E0DE2B3">
      <w:pPr>
        <w:spacing w:before="0"/>
        <w:ind w:left="259" w:right="0" w:firstLine="0"/>
        <w:jc w:val="left"/>
        <w:rPr>
          <w:sz w:val="28"/>
        </w:rPr>
      </w:pPr>
      <w:r>
        <w:rPr>
          <w:b/>
          <w:sz w:val="28"/>
          <w:u w:val="thick"/>
        </w:rPr>
        <w:t>Chapter</w:t>
      </w:r>
      <w:r>
        <w:rPr>
          <w:b/>
          <w:spacing w:val="-8"/>
          <w:sz w:val="28"/>
          <w:u w:val="thick"/>
        </w:rPr>
        <w:t xml:space="preserve"> </w:t>
      </w:r>
      <w:r>
        <w:rPr>
          <w:b/>
          <w:sz w:val="28"/>
          <w:u w:val="thick"/>
        </w:rPr>
        <w:t>2:</w:t>
      </w:r>
      <w:r>
        <w:rPr>
          <w:b/>
          <w:spacing w:val="-6"/>
          <w:sz w:val="28"/>
        </w:rPr>
        <w:t xml:space="preserve"> </w:t>
      </w:r>
      <w:r>
        <w:rPr>
          <w:sz w:val="28"/>
        </w:rPr>
        <w:t>Proposed</w:t>
      </w:r>
      <w:r>
        <w:rPr>
          <w:spacing w:val="-9"/>
          <w:sz w:val="28"/>
        </w:rPr>
        <w:t xml:space="preserve"> </w:t>
      </w:r>
      <w:r>
        <w:rPr>
          <w:sz w:val="28"/>
        </w:rPr>
        <w:t>System</w:t>
      </w:r>
      <w:r>
        <w:rPr>
          <w:spacing w:val="-17"/>
          <w:sz w:val="28"/>
        </w:rPr>
        <w:t xml:space="preserve"> </w:t>
      </w:r>
      <w:r>
        <w:rPr>
          <w:sz w:val="28"/>
        </w:rPr>
        <w:t>and</w:t>
      </w:r>
      <w:r>
        <w:rPr>
          <w:spacing w:val="-4"/>
          <w:sz w:val="28"/>
        </w:rPr>
        <w:t xml:space="preserve"> </w:t>
      </w:r>
      <w:r>
        <w:rPr>
          <w:spacing w:val="-2"/>
          <w:sz w:val="28"/>
        </w:rPr>
        <w:t>Methodology</w:t>
      </w:r>
    </w:p>
    <w:p w14:paraId="50915774">
      <w:pPr>
        <w:spacing w:before="158" w:line="362" w:lineRule="auto"/>
        <w:ind w:left="259" w:right="5128" w:firstLine="0"/>
        <w:jc w:val="left"/>
        <w:rPr>
          <w:sz w:val="28"/>
        </w:rPr>
      </w:pPr>
      <w:r>
        <w:rPr>
          <w:b/>
          <w:sz w:val="28"/>
          <w:u w:val="thick"/>
        </w:rPr>
        <w:t>Chapter 3:</w:t>
      </w:r>
      <w:r>
        <w:rPr>
          <w:b/>
          <w:sz w:val="28"/>
        </w:rPr>
        <w:t xml:space="preserve"> </w:t>
      </w:r>
      <w:r>
        <w:rPr>
          <w:sz w:val="28"/>
        </w:rPr>
        <w:t xml:space="preserve">Code Implementation </w:t>
      </w:r>
      <w:r>
        <w:rPr>
          <w:b/>
          <w:sz w:val="28"/>
          <w:u w:val="thick"/>
        </w:rPr>
        <w:t>Chapter 4:</w:t>
      </w:r>
      <w:r>
        <w:rPr>
          <w:b/>
          <w:sz w:val="28"/>
        </w:rPr>
        <w:t xml:space="preserve"> </w:t>
      </w:r>
      <w:r>
        <w:rPr>
          <w:sz w:val="28"/>
        </w:rPr>
        <w:t xml:space="preserve">Results and Analysis </w:t>
      </w:r>
      <w:r>
        <w:rPr>
          <w:b/>
          <w:sz w:val="28"/>
          <w:u w:val="thick"/>
        </w:rPr>
        <w:t>Chapter</w:t>
      </w:r>
      <w:r>
        <w:rPr>
          <w:b/>
          <w:spacing w:val="-13"/>
          <w:sz w:val="28"/>
          <w:u w:val="thick"/>
        </w:rPr>
        <w:t xml:space="preserve"> </w:t>
      </w:r>
      <w:r>
        <w:rPr>
          <w:b/>
          <w:sz w:val="28"/>
          <w:u w:val="thick"/>
        </w:rPr>
        <w:t>5:</w:t>
      </w:r>
      <w:r>
        <w:rPr>
          <w:b/>
          <w:spacing w:val="-16"/>
          <w:sz w:val="28"/>
        </w:rPr>
        <w:t xml:space="preserve"> </w:t>
      </w:r>
      <w:r>
        <w:rPr>
          <w:sz w:val="28"/>
        </w:rPr>
        <w:t>Conclusion</w:t>
      </w:r>
      <w:r>
        <w:rPr>
          <w:spacing w:val="-14"/>
          <w:sz w:val="28"/>
        </w:rPr>
        <w:t xml:space="preserve"> </w:t>
      </w:r>
      <w:r>
        <w:rPr>
          <w:sz w:val="28"/>
        </w:rPr>
        <w:t>and</w:t>
      </w:r>
      <w:r>
        <w:rPr>
          <w:spacing w:val="-6"/>
          <w:sz w:val="28"/>
        </w:rPr>
        <w:t xml:space="preserve"> </w:t>
      </w:r>
      <w:r>
        <w:rPr>
          <w:sz w:val="28"/>
        </w:rPr>
        <w:t>Future</w:t>
      </w:r>
      <w:r>
        <w:rPr>
          <w:spacing w:val="-14"/>
          <w:sz w:val="28"/>
        </w:rPr>
        <w:t xml:space="preserve"> </w:t>
      </w:r>
      <w:r>
        <w:rPr>
          <w:sz w:val="28"/>
        </w:rPr>
        <w:t xml:space="preserve">Scope </w:t>
      </w:r>
      <w:r>
        <w:rPr>
          <w:b/>
          <w:sz w:val="28"/>
          <w:u w:val="thick"/>
        </w:rPr>
        <w:t>Chapter 6:</w:t>
      </w:r>
      <w:r>
        <w:rPr>
          <w:b/>
          <w:sz w:val="28"/>
        </w:rPr>
        <w:t xml:space="preserve"> </w:t>
      </w:r>
      <w:r>
        <w:rPr>
          <w:sz w:val="28"/>
        </w:rPr>
        <w:t>References</w:t>
      </w:r>
    </w:p>
    <w:p w14:paraId="5556E9F3">
      <w:pPr>
        <w:spacing w:after="0" w:line="362" w:lineRule="auto"/>
        <w:jc w:val="left"/>
        <w:rPr>
          <w:sz w:val="28"/>
        </w:rPr>
        <w:sectPr>
          <w:pgSz w:w="12240" w:h="15840"/>
          <w:pgMar w:top="920" w:right="720" w:bottom="1240" w:left="1440" w:header="0" w:footer="1024" w:gutter="0"/>
          <w:cols w:space="720" w:num="1"/>
        </w:sectPr>
      </w:pPr>
    </w:p>
    <w:p w14:paraId="6F3F2E79">
      <w:pPr>
        <w:spacing w:before="73"/>
        <w:ind w:left="0" w:right="99" w:firstLine="0"/>
        <w:jc w:val="center"/>
        <w:rPr>
          <w:b/>
          <w:sz w:val="28"/>
        </w:rPr>
      </w:pPr>
      <w:r>
        <w:rPr>
          <w:b/>
          <w:sz w:val="28"/>
        </w:rPr>
        <w:t>CHAPTER</w:t>
      </w:r>
      <w:r>
        <w:rPr>
          <w:b/>
          <w:spacing w:val="-10"/>
          <w:sz w:val="28"/>
        </w:rPr>
        <w:t xml:space="preserve"> 2</w:t>
      </w:r>
    </w:p>
    <w:p w14:paraId="4E288B1E">
      <w:pPr>
        <w:pStyle w:val="2"/>
        <w:spacing w:before="188"/>
        <w:rPr>
          <w:u w:val="none"/>
        </w:rPr>
      </w:pPr>
      <w:bookmarkStart w:id="25" w:name="Proposed System and Methodology"/>
      <w:bookmarkEnd w:id="25"/>
      <w:r>
        <w:rPr>
          <w:u w:val="single"/>
        </w:rPr>
        <w:t>Proposed</w:t>
      </w:r>
      <w:r>
        <w:rPr>
          <w:spacing w:val="-10"/>
          <w:u w:val="single"/>
        </w:rPr>
        <w:t xml:space="preserve"> </w:t>
      </w:r>
      <w:r>
        <w:rPr>
          <w:u w:val="single"/>
        </w:rPr>
        <w:t>System</w:t>
      </w:r>
      <w:r>
        <w:rPr>
          <w:spacing w:val="-14"/>
          <w:u w:val="single"/>
        </w:rPr>
        <w:t xml:space="preserve"> </w:t>
      </w:r>
      <w:r>
        <w:rPr>
          <w:u w:val="single"/>
        </w:rPr>
        <w:t>and</w:t>
      </w:r>
      <w:r>
        <w:rPr>
          <w:spacing w:val="-6"/>
          <w:u w:val="single"/>
        </w:rPr>
        <w:t xml:space="preserve"> </w:t>
      </w:r>
      <w:r>
        <w:rPr>
          <w:spacing w:val="-2"/>
          <w:u w:val="single"/>
        </w:rPr>
        <w:t>Methodology</w:t>
      </w:r>
    </w:p>
    <w:p w14:paraId="047A6D00">
      <w:pPr>
        <w:pStyle w:val="7"/>
        <w:spacing w:before="41"/>
        <w:rPr>
          <w:b/>
          <w:sz w:val="24"/>
        </w:rPr>
      </w:pPr>
    </w:p>
    <w:p w14:paraId="227642CB">
      <w:pPr>
        <w:spacing w:before="0" w:line="360" w:lineRule="auto"/>
        <w:ind w:left="259" w:right="400" w:firstLine="0"/>
        <w:jc w:val="left"/>
        <w:rPr>
          <w:sz w:val="24"/>
        </w:rPr>
      </w:pPr>
      <w:r>
        <w:rPr>
          <w:sz w:val="24"/>
        </w:rPr>
        <w:t>This Chapter describes the proposed system, working methodology, software</w:t>
      </w:r>
      <w:r>
        <w:rPr>
          <w:spacing w:val="-1"/>
          <w:sz w:val="24"/>
        </w:rPr>
        <w:t xml:space="preserve"> </w:t>
      </w:r>
      <w:r>
        <w:rPr>
          <w:sz w:val="24"/>
        </w:rPr>
        <w:t xml:space="preserve">and hardware </w:t>
      </w:r>
      <w:r>
        <w:rPr>
          <w:spacing w:val="-2"/>
          <w:sz w:val="24"/>
        </w:rPr>
        <w:t>details.</w:t>
      </w:r>
    </w:p>
    <w:p w14:paraId="7B9BEDB1">
      <w:pPr>
        <w:pStyle w:val="7"/>
        <w:spacing w:before="6"/>
        <w:rPr>
          <w:sz w:val="24"/>
        </w:rPr>
      </w:pPr>
    </w:p>
    <w:p w14:paraId="789A9337">
      <w:pPr>
        <w:pStyle w:val="4"/>
        <w:numPr>
          <w:ilvl w:val="0"/>
          <w:numId w:val="4"/>
        </w:numPr>
        <w:tabs>
          <w:tab w:val="left" w:pos="609"/>
        </w:tabs>
        <w:spacing w:before="0" w:after="0" w:line="240" w:lineRule="auto"/>
        <w:ind w:left="609" w:right="0" w:hanging="350"/>
        <w:jc w:val="left"/>
        <w:rPr>
          <w:u w:val="none"/>
        </w:rPr>
      </w:pPr>
      <w:bookmarkStart w:id="26" w:name="2. Proposed System"/>
      <w:bookmarkEnd w:id="26"/>
      <w:r>
        <w:rPr>
          <w:u w:val="thick"/>
        </w:rPr>
        <w:t>Proposed</w:t>
      </w:r>
      <w:r>
        <w:rPr>
          <w:spacing w:val="-14"/>
          <w:u w:val="thick"/>
        </w:rPr>
        <w:t xml:space="preserve"> </w:t>
      </w:r>
      <w:r>
        <w:rPr>
          <w:spacing w:val="-2"/>
          <w:u w:val="thick"/>
        </w:rPr>
        <w:t>System</w:t>
      </w:r>
    </w:p>
    <w:p w14:paraId="3145ED29">
      <w:pPr>
        <w:pStyle w:val="7"/>
        <w:spacing w:before="35"/>
        <w:rPr>
          <w:b/>
          <w:sz w:val="24"/>
        </w:rPr>
      </w:pPr>
    </w:p>
    <w:p w14:paraId="03CB5013">
      <w:pPr>
        <w:spacing w:before="0"/>
        <w:ind w:left="259" w:right="0" w:firstLine="0"/>
        <w:jc w:val="left"/>
        <w:rPr>
          <w:sz w:val="24"/>
        </w:rPr>
      </w:pPr>
      <w:r>
        <w:rPr>
          <w:sz w:val="24"/>
        </w:rPr>
        <w:t>The</w:t>
      </w:r>
      <w:r>
        <w:rPr>
          <w:spacing w:val="-3"/>
          <w:sz w:val="24"/>
        </w:rPr>
        <w:t xml:space="preserve"> </w:t>
      </w:r>
      <w:r>
        <w:rPr>
          <w:sz w:val="24"/>
        </w:rPr>
        <w:t>following</w:t>
      </w:r>
      <w:r>
        <w:rPr>
          <w:spacing w:val="1"/>
          <w:sz w:val="24"/>
        </w:rPr>
        <w:t xml:space="preserve"> </w:t>
      </w:r>
      <w:r>
        <w:rPr>
          <w:sz w:val="24"/>
        </w:rPr>
        <w:t>block</w:t>
      </w:r>
      <w:r>
        <w:rPr>
          <w:spacing w:val="-1"/>
          <w:sz w:val="24"/>
        </w:rPr>
        <w:t xml:space="preserve"> </w:t>
      </w:r>
      <w:r>
        <w:rPr>
          <w:sz w:val="24"/>
        </w:rPr>
        <w:t>diagram</w:t>
      </w:r>
      <w:r>
        <w:rPr>
          <w:spacing w:val="-7"/>
          <w:sz w:val="24"/>
        </w:rPr>
        <w:t xml:space="preserve"> </w:t>
      </w:r>
      <w:r>
        <w:rPr>
          <w:sz w:val="24"/>
        </w:rPr>
        <w:t>(figure</w:t>
      </w:r>
      <w:r>
        <w:rPr>
          <w:spacing w:val="-1"/>
          <w:sz w:val="24"/>
        </w:rPr>
        <w:t xml:space="preserve"> </w:t>
      </w:r>
      <w:r>
        <w:rPr>
          <w:sz w:val="24"/>
        </w:rPr>
        <w:t>1)</w:t>
      </w:r>
      <w:r>
        <w:rPr>
          <w:spacing w:val="1"/>
          <w:sz w:val="24"/>
        </w:rPr>
        <w:t xml:space="preserve"> </w:t>
      </w:r>
      <w:r>
        <w:rPr>
          <w:sz w:val="24"/>
        </w:rPr>
        <w:t>shows</w:t>
      </w:r>
      <w:r>
        <w:rPr>
          <w:spacing w:val="-2"/>
          <w:sz w:val="24"/>
        </w:rPr>
        <w:t xml:space="preserve"> </w:t>
      </w:r>
      <w:r>
        <w:rPr>
          <w:sz w:val="24"/>
        </w:rPr>
        <w:t>the</w:t>
      </w:r>
      <w:r>
        <w:rPr>
          <w:spacing w:val="-1"/>
          <w:sz w:val="24"/>
        </w:rPr>
        <w:t xml:space="preserve"> </w:t>
      </w:r>
      <w:r>
        <w:rPr>
          <w:sz w:val="24"/>
        </w:rPr>
        <w:t>system</w:t>
      </w:r>
      <w:r>
        <w:rPr>
          <w:spacing w:val="-8"/>
          <w:sz w:val="24"/>
        </w:rPr>
        <w:t xml:space="preserve"> </w:t>
      </w:r>
      <w:r>
        <w:rPr>
          <w:sz w:val="24"/>
        </w:rPr>
        <w:t>architecture</w:t>
      </w:r>
      <w:r>
        <w:rPr>
          <w:spacing w:val="-4"/>
          <w:sz w:val="24"/>
        </w:rPr>
        <w:t xml:space="preserve"> </w:t>
      </w:r>
      <w:r>
        <w:rPr>
          <w:sz w:val="24"/>
        </w:rPr>
        <w:t>of</w:t>
      </w:r>
      <w:r>
        <w:rPr>
          <w:spacing w:val="-8"/>
          <w:sz w:val="24"/>
        </w:rPr>
        <w:t xml:space="preserve"> </w:t>
      </w:r>
      <w:r>
        <w:rPr>
          <w:sz w:val="24"/>
        </w:rPr>
        <w:t>this</w:t>
      </w:r>
      <w:r>
        <w:rPr>
          <w:spacing w:val="-1"/>
          <w:sz w:val="24"/>
        </w:rPr>
        <w:t xml:space="preserve"> </w:t>
      </w:r>
      <w:r>
        <w:rPr>
          <w:spacing w:val="-2"/>
          <w:sz w:val="24"/>
        </w:rPr>
        <w:t>project.</w:t>
      </w:r>
    </w:p>
    <w:p w14:paraId="34DC5BD1">
      <w:pPr>
        <w:pStyle w:val="7"/>
        <w:spacing w:before="178"/>
        <w:rPr>
          <w:sz w:val="20"/>
        </w:rPr>
      </w:pPr>
      <w:r>
        <w:rPr>
          <w:sz w:val="20"/>
        </w:rPr>
        <w:drawing>
          <wp:anchor distT="0" distB="0" distL="0" distR="0" simplePos="0" relativeHeight="251659264" behindDoc="1" locked="0" layoutInCell="1" allowOverlap="1">
            <wp:simplePos x="0" y="0"/>
            <wp:positionH relativeFrom="page">
              <wp:posOffset>1080135</wp:posOffset>
            </wp:positionH>
            <wp:positionV relativeFrom="paragraph">
              <wp:posOffset>274320</wp:posOffset>
            </wp:positionV>
            <wp:extent cx="5712460" cy="5353050"/>
            <wp:effectExtent l="0" t="0" r="2540" b="1143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712417" cy="5353050"/>
                    </a:xfrm>
                    <a:prstGeom prst="rect">
                      <a:avLst/>
                    </a:prstGeom>
                  </pic:spPr>
                </pic:pic>
              </a:graphicData>
            </a:graphic>
          </wp:anchor>
        </w:drawing>
      </w:r>
    </w:p>
    <w:p w14:paraId="1A88E954">
      <w:pPr>
        <w:pStyle w:val="7"/>
        <w:spacing w:before="254"/>
        <w:rPr>
          <w:sz w:val="24"/>
        </w:rPr>
      </w:pPr>
    </w:p>
    <w:p w14:paraId="02DEB54A">
      <w:pPr>
        <w:spacing w:before="0"/>
        <w:ind w:left="10" w:right="99" w:firstLine="0"/>
        <w:jc w:val="center"/>
        <w:rPr>
          <w:b/>
          <w:sz w:val="20"/>
        </w:rPr>
      </w:pPr>
      <w:r>
        <w:rPr>
          <w:b/>
          <w:sz w:val="20"/>
          <w:u w:val="single"/>
        </w:rPr>
        <w:t>Figure</w:t>
      </w:r>
      <w:r>
        <w:rPr>
          <w:b/>
          <w:spacing w:val="-3"/>
          <w:sz w:val="20"/>
          <w:u w:val="single"/>
        </w:rPr>
        <w:t xml:space="preserve"> </w:t>
      </w:r>
      <w:r>
        <w:rPr>
          <w:b/>
          <w:sz w:val="20"/>
          <w:u w:val="single"/>
        </w:rPr>
        <w:t>.</w:t>
      </w:r>
      <w:r>
        <w:rPr>
          <w:b/>
          <w:spacing w:val="-3"/>
          <w:sz w:val="20"/>
          <w:u w:val="single"/>
        </w:rPr>
        <w:t xml:space="preserve"> </w:t>
      </w:r>
      <w:r>
        <w:rPr>
          <w:b/>
          <w:sz w:val="20"/>
          <w:u w:val="single"/>
        </w:rPr>
        <w:t>System</w:t>
      </w:r>
      <w:r>
        <w:rPr>
          <w:b/>
          <w:spacing w:val="-13"/>
          <w:sz w:val="20"/>
          <w:u w:val="single"/>
        </w:rPr>
        <w:t xml:space="preserve"> </w:t>
      </w:r>
      <w:r>
        <w:rPr>
          <w:b/>
          <w:sz w:val="20"/>
          <w:u w:val="single"/>
        </w:rPr>
        <w:t>Block</w:t>
      </w:r>
      <w:r>
        <w:rPr>
          <w:b/>
          <w:spacing w:val="-2"/>
          <w:sz w:val="20"/>
          <w:u w:val="single"/>
        </w:rPr>
        <w:t xml:space="preserve"> Diagram</w:t>
      </w:r>
    </w:p>
    <w:p w14:paraId="6B9CB9D2">
      <w:pPr>
        <w:spacing w:after="0"/>
        <w:jc w:val="center"/>
        <w:rPr>
          <w:b/>
          <w:sz w:val="20"/>
        </w:rPr>
        <w:sectPr>
          <w:pgSz w:w="12240" w:h="15840"/>
          <w:pgMar w:top="1000" w:right="720" w:bottom="1240" w:left="1440" w:header="0" w:footer="1024" w:gutter="0"/>
          <w:cols w:space="720" w:num="1"/>
        </w:sectPr>
      </w:pPr>
    </w:p>
    <w:p w14:paraId="3B4BC6C0">
      <w:pPr>
        <w:pStyle w:val="4"/>
        <w:numPr>
          <w:ilvl w:val="1"/>
          <w:numId w:val="4"/>
        </w:numPr>
        <w:tabs>
          <w:tab w:val="left" w:pos="980"/>
        </w:tabs>
        <w:spacing w:before="73" w:after="0" w:line="240" w:lineRule="auto"/>
        <w:ind w:left="980" w:right="0" w:hanging="721"/>
        <w:jc w:val="left"/>
        <w:rPr>
          <w:u w:val="none"/>
        </w:rPr>
      </w:pPr>
      <w:bookmarkStart w:id="27" w:name="2.1 Working Methodology"/>
      <w:bookmarkEnd w:id="27"/>
      <w:r>
        <w:rPr>
          <w:u w:val="thick"/>
        </w:rPr>
        <w:t>Working</w:t>
      </w:r>
      <w:r>
        <w:rPr>
          <w:spacing w:val="-15"/>
          <w:u w:val="thick"/>
        </w:rPr>
        <w:t xml:space="preserve"> </w:t>
      </w:r>
      <w:r>
        <w:rPr>
          <w:spacing w:val="-2"/>
          <w:u w:val="thick"/>
        </w:rPr>
        <w:t>Methodology</w:t>
      </w:r>
    </w:p>
    <w:p w14:paraId="2A03E016">
      <w:pPr>
        <w:pStyle w:val="7"/>
        <w:spacing w:before="311"/>
        <w:rPr>
          <w:b/>
        </w:rPr>
      </w:pPr>
    </w:p>
    <w:p w14:paraId="1BC8E6FF">
      <w:pPr>
        <w:pStyle w:val="7"/>
        <w:spacing w:line="360" w:lineRule="auto"/>
        <w:ind w:left="259" w:right="353" w:firstLine="720"/>
        <w:jc w:val="both"/>
      </w:pPr>
      <w:r>
        <w:t>The working methodology of this project involves several stages, each designed to ensure the effective implementation of an AI-driven route optimization system for traffic management in Amaravati, Andhra Pradesh, India. The system integrates geospatial data, predictive modeling, network analysis, and visualization tools to provide real-time travel time predictions and optimized route suggestions. The methodology is divided into the following steps:</w:t>
      </w:r>
    </w:p>
    <w:p w14:paraId="49E87780">
      <w:pPr>
        <w:pStyle w:val="7"/>
      </w:pPr>
    </w:p>
    <w:p w14:paraId="72592421">
      <w:pPr>
        <w:pStyle w:val="7"/>
      </w:pPr>
    </w:p>
    <w:p w14:paraId="24D90090">
      <w:pPr>
        <w:pStyle w:val="7"/>
        <w:spacing w:before="16"/>
      </w:pPr>
    </w:p>
    <w:p w14:paraId="0AD89741">
      <w:pPr>
        <w:pStyle w:val="4"/>
        <w:numPr>
          <w:ilvl w:val="2"/>
          <w:numId w:val="4"/>
        </w:numPr>
        <w:tabs>
          <w:tab w:val="left" w:pos="1339"/>
        </w:tabs>
        <w:spacing w:before="1" w:after="0" w:line="240" w:lineRule="auto"/>
        <w:ind w:left="1339" w:right="0" w:hanging="359"/>
        <w:jc w:val="left"/>
        <w:rPr>
          <w:u w:val="none"/>
        </w:rPr>
      </w:pPr>
      <w:bookmarkStart w:id="28" w:name="1. Data Collection and Preprocessing"/>
      <w:bookmarkEnd w:id="28"/>
      <w:r>
        <w:rPr>
          <w:u w:val="thick"/>
        </w:rPr>
        <w:t>Data</w:t>
      </w:r>
      <w:r>
        <w:rPr>
          <w:spacing w:val="-5"/>
          <w:u w:val="thick"/>
        </w:rPr>
        <w:t xml:space="preserve"> </w:t>
      </w:r>
      <w:r>
        <w:rPr>
          <w:u w:val="thick"/>
        </w:rPr>
        <w:t>Collection</w:t>
      </w:r>
      <w:r>
        <w:rPr>
          <w:spacing w:val="-10"/>
          <w:u w:val="thick"/>
        </w:rPr>
        <w:t xml:space="preserve"> </w:t>
      </w:r>
      <w:r>
        <w:rPr>
          <w:u w:val="thick"/>
        </w:rPr>
        <w:t>and</w:t>
      </w:r>
      <w:r>
        <w:rPr>
          <w:spacing w:val="-10"/>
          <w:u w:val="thick"/>
        </w:rPr>
        <w:t xml:space="preserve"> </w:t>
      </w:r>
      <w:r>
        <w:rPr>
          <w:spacing w:val="-2"/>
          <w:u w:val="thick"/>
        </w:rPr>
        <w:t>Preprocessing</w:t>
      </w:r>
    </w:p>
    <w:p w14:paraId="7A729E9D">
      <w:pPr>
        <w:pStyle w:val="7"/>
        <w:spacing w:before="320"/>
        <w:rPr>
          <w:b/>
        </w:rPr>
      </w:pPr>
    </w:p>
    <w:p w14:paraId="67E14DFA">
      <w:pPr>
        <w:pStyle w:val="9"/>
        <w:numPr>
          <w:ilvl w:val="0"/>
          <w:numId w:val="5"/>
        </w:numPr>
        <w:tabs>
          <w:tab w:val="left" w:pos="980"/>
          <w:tab w:val="left" w:pos="4970"/>
          <w:tab w:val="left" w:pos="8264"/>
        </w:tabs>
        <w:spacing w:before="1" w:after="0" w:line="360" w:lineRule="auto"/>
        <w:ind w:left="980" w:right="349" w:hanging="360"/>
        <w:jc w:val="both"/>
        <w:rPr>
          <w:sz w:val="28"/>
        </w:rPr>
      </w:pPr>
      <w:r>
        <w:rPr>
          <w:b/>
          <w:spacing w:val="-2"/>
          <w:sz w:val="28"/>
        </w:rPr>
        <w:t>Geospatial</w:t>
      </w:r>
      <w:r>
        <w:rPr>
          <w:b/>
          <w:sz w:val="28"/>
        </w:rPr>
        <w:tab/>
      </w:r>
      <w:r>
        <w:rPr>
          <w:b/>
          <w:spacing w:val="-4"/>
          <w:sz w:val="28"/>
        </w:rPr>
        <w:t>Data</w:t>
      </w:r>
      <w:r>
        <w:rPr>
          <w:b/>
          <w:sz w:val="28"/>
        </w:rPr>
        <w:tab/>
      </w:r>
      <w:r>
        <w:rPr>
          <w:b/>
          <w:spacing w:val="-2"/>
          <w:sz w:val="28"/>
        </w:rPr>
        <w:t xml:space="preserve">Acquisition: </w:t>
      </w:r>
      <w:r>
        <w:rPr>
          <w:sz w:val="28"/>
        </w:rPr>
        <w:t>The first step involves collecting geospatial data of Amaravati,</w:t>
      </w:r>
      <w:r>
        <w:rPr>
          <w:spacing w:val="40"/>
          <w:sz w:val="28"/>
        </w:rPr>
        <w:t xml:space="preserve"> </w:t>
      </w:r>
      <w:r>
        <w:rPr>
          <w:sz w:val="28"/>
        </w:rPr>
        <w:t xml:space="preserve">which includes locations and road networks. This data is sourced from OpenStreetMap (OSM) using the Python library </w:t>
      </w:r>
      <w:r>
        <w:rPr>
          <w:b/>
          <w:sz w:val="28"/>
        </w:rPr>
        <w:t xml:space="preserve">OSMNX </w:t>
      </w:r>
      <w:r>
        <w:rPr>
          <w:sz w:val="28"/>
        </w:rPr>
        <w:t>[15]. The relevant tags such as roads, amenities, and key locations are extracted, along with</w:t>
      </w:r>
      <w:r>
        <w:rPr>
          <w:spacing w:val="80"/>
          <w:sz w:val="28"/>
        </w:rPr>
        <w:t xml:space="preserve"> </w:t>
      </w:r>
      <w:r>
        <w:rPr>
          <w:sz w:val="28"/>
        </w:rPr>
        <w:t>their geographical coordinates (latitude and longitude). The data is then cleaned and structured into a tabular format (CSV) for further processing.</w:t>
      </w:r>
    </w:p>
    <w:p w14:paraId="6FB5EF1D">
      <w:pPr>
        <w:pStyle w:val="9"/>
        <w:numPr>
          <w:ilvl w:val="0"/>
          <w:numId w:val="5"/>
        </w:numPr>
        <w:tabs>
          <w:tab w:val="left" w:pos="980"/>
          <w:tab w:val="left" w:pos="3270"/>
          <w:tab w:val="left" w:pos="6060"/>
          <w:tab w:val="left" w:pos="8225"/>
        </w:tabs>
        <w:spacing w:before="0" w:after="0" w:line="360" w:lineRule="auto"/>
        <w:ind w:left="980" w:right="355" w:hanging="360"/>
        <w:jc w:val="both"/>
        <w:rPr>
          <w:sz w:val="28"/>
        </w:rPr>
      </w:pPr>
      <w:r>
        <w:rPr>
          <w:b/>
          <w:spacing w:val="-4"/>
          <w:sz w:val="28"/>
        </w:rPr>
        <w:t>Data</w:t>
      </w:r>
      <w:r>
        <w:rPr>
          <w:b/>
          <w:sz w:val="28"/>
        </w:rPr>
        <w:tab/>
      </w:r>
      <w:r>
        <w:rPr>
          <w:b/>
          <w:spacing w:val="-2"/>
          <w:sz w:val="28"/>
        </w:rPr>
        <w:t>Cleaning</w:t>
      </w:r>
      <w:r>
        <w:rPr>
          <w:b/>
          <w:sz w:val="28"/>
        </w:rPr>
        <w:tab/>
      </w:r>
      <w:r>
        <w:rPr>
          <w:b/>
          <w:spacing w:val="-4"/>
          <w:sz w:val="28"/>
        </w:rPr>
        <w:t>and</w:t>
      </w:r>
      <w:r>
        <w:rPr>
          <w:b/>
          <w:sz w:val="28"/>
        </w:rPr>
        <w:tab/>
      </w:r>
      <w:r>
        <w:rPr>
          <w:b/>
          <w:spacing w:val="-2"/>
          <w:sz w:val="28"/>
        </w:rPr>
        <w:t xml:space="preserve">Structuring: </w:t>
      </w:r>
      <w:r>
        <w:rPr>
          <w:sz w:val="28"/>
        </w:rPr>
        <w:t>The collected data is processed to remove any inconsistencies, such as missing values or irrelevant information. The dataset is structured into columns that contain location names, latitude, longitude, and other relevant attributes [14]. This ensures that the data is ready</w:t>
      </w:r>
      <w:r>
        <w:rPr>
          <w:spacing w:val="-2"/>
          <w:sz w:val="28"/>
        </w:rPr>
        <w:t xml:space="preserve"> </w:t>
      </w:r>
      <w:r>
        <w:rPr>
          <w:sz w:val="28"/>
        </w:rPr>
        <w:t>for analysis and modeling.</w:t>
      </w:r>
    </w:p>
    <w:p w14:paraId="1D37711B">
      <w:pPr>
        <w:pStyle w:val="9"/>
        <w:spacing w:after="0" w:line="360" w:lineRule="auto"/>
        <w:jc w:val="both"/>
        <w:rPr>
          <w:sz w:val="28"/>
        </w:rPr>
        <w:sectPr>
          <w:pgSz w:w="12240" w:h="15840"/>
          <w:pgMar w:top="1000" w:right="720" w:bottom="1240" w:left="1440" w:header="0" w:footer="1024" w:gutter="0"/>
          <w:cols w:space="720" w:num="1"/>
        </w:sectPr>
      </w:pPr>
    </w:p>
    <w:p w14:paraId="5E79EF53">
      <w:pPr>
        <w:pStyle w:val="4"/>
        <w:numPr>
          <w:ilvl w:val="0"/>
          <w:numId w:val="6"/>
        </w:numPr>
        <w:tabs>
          <w:tab w:val="left" w:pos="965"/>
        </w:tabs>
        <w:spacing w:before="73" w:after="0" w:line="240" w:lineRule="auto"/>
        <w:ind w:left="965" w:right="0" w:hanging="360"/>
        <w:jc w:val="left"/>
        <w:rPr>
          <w:u w:val="none"/>
        </w:rPr>
      </w:pPr>
      <w:bookmarkStart w:id="29" w:name="16. Distance and Travel Time Calculation"/>
      <w:bookmarkEnd w:id="29"/>
      <w:r>
        <w:rPr>
          <w:u w:val="thick"/>
        </w:rPr>
        <w:t>Distance</w:t>
      </w:r>
      <w:r>
        <w:rPr>
          <w:spacing w:val="-10"/>
          <w:u w:val="thick"/>
        </w:rPr>
        <w:t xml:space="preserve"> </w:t>
      </w:r>
      <w:r>
        <w:rPr>
          <w:u w:val="thick"/>
        </w:rPr>
        <w:t>and</w:t>
      </w:r>
      <w:r>
        <w:rPr>
          <w:spacing w:val="-12"/>
          <w:u w:val="thick"/>
        </w:rPr>
        <w:t xml:space="preserve"> </w:t>
      </w:r>
      <w:r>
        <w:rPr>
          <w:u w:val="thick"/>
        </w:rPr>
        <w:t>Travel</w:t>
      </w:r>
      <w:r>
        <w:rPr>
          <w:spacing w:val="-10"/>
          <w:u w:val="thick"/>
        </w:rPr>
        <w:t xml:space="preserve"> </w:t>
      </w:r>
      <w:r>
        <w:rPr>
          <w:u w:val="thick"/>
        </w:rPr>
        <w:t>Time</w:t>
      </w:r>
      <w:r>
        <w:rPr>
          <w:spacing w:val="-5"/>
          <w:u w:val="thick"/>
        </w:rPr>
        <w:t xml:space="preserve"> </w:t>
      </w:r>
      <w:r>
        <w:rPr>
          <w:spacing w:val="-2"/>
          <w:u w:val="thick"/>
        </w:rPr>
        <w:t>Calculation</w:t>
      </w:r>
    </w:p>
    <w:p w14:paraId="302E078E">
      <w:pPr>
        <w:pStyle w:val="7"/>
        <w:spacing w:before="321"/>
        <w:rPr>
          <w:b/>
        </w:rPr>
      </w:pPr>
    </w:p>
    <w:p w14:paraId="633AF8ED">
      <w:pPr>
        <w:pStyle w:val="9"/>
        <w:numPr>
          <w:ilvl w:val="1"/>
          <w:numId w:val="6"/>
        </w:numPr>
        <w:tabs>
          <w:tab w:val="left" w:pos="980"/>
          <w:tab w:val="left" w:pos="3102"/>
          <w:tab w:val="left" w:pos="5047"/>
          <w:tab w:val="left" w:pos="6309"/>
          <w:tab w:val="left" w:pos="8240"/>
        </w:tabs>
        <w:spacing w:before="0" w:after="0" w:line="360" w:lineRule="auto"/>
        <w:ind w:left="980" w:right="358" w:hanging="360"/>
        <w:jc w:val="both"/>
        <w:rPr>
          <w:sz w:val="28"/>
        </w:rPr>
      </w:pPr>
      <w:r>
        <w:rPr>
          <w:b/>
          <w:spacing w:val="-2"/>
          <w:sz w:val="28"/>
        </w:rPr>
        <w:t>Haversine</w:t>
      </w:r>
      <w:r>
        <w:rPr>
          <w:b/>
          <w:sz w:val="28"/>
        </w:rPr>
        <w:tab/>
      </w:r>
      <w:r>
        <w:rPr>
          <w:b/>
          <w:spacing w:val="-2"/>
          <w:sz w:val="28"/>
        </w:rPr>
        <w:t>Formula</w:t>
      </w:r>
      <w:r>
        <w:rPr>
          <w:b/>
          <w:sz w:val="28"/>
        </w:rPr>
        <w:tab/>
      </w:r>
      <w:r>
        <w:rPr>
          <w:b/>
          <w:spacing w:val="-4"/>
          <w:sz w:val="28"/>
        </w:rPr>
        <w:t>for</w:t>
      </w:r>
      <w:r>
        <w:rPr>
          <w:b/>
          <w:sz w:val="28"/>
        </w:rPr>
        <w:tab/>
      </w:r>
      <w:r>
        <w:rPr>
          <w:b/>
          <w:spacing w:val="-2"/>
          <w:sz w:val="28"/>
        </w:rPr>
        <w:t>Distance</w:t>
      </w:r>
      <w:r>
        <w:rPr>
          <w:b/>
          <w:sz w:val="28"/>
        </w:rPr>
        <w:tab/>
      </w:r>
      <w:r>
        <w:rPr>
          <w:b/>
          <w:spacing w:val="-2"/>
          <w:sz w:val="28"/>
        </w:rPr>
        <w:t xml:space="preserve">Calculation: </w:t>
      </w:r>
      <w:r>
        <w:rPr>
          <w:sz w:val="28"/>
        </w:rPr>
        <w:t xml:space="preserve">The </w:t>
      </w:r>
      <w:r>
        <w:rPr>
          <w:b/>
          <w:sz w:val="28"/>
        </w:rPr>
        <w:t>Haversine</w:t>
      </w:r>
      <w:r>
        <w:rPr>
          <w:b/>
          <w:spacing w:val="-1"/>
          <w:sz w:val="28"/>
        </w:rPr>
        <w:t xml:space="preserve"> </w:t>
      </w:r>
      <w:r>
        <w:rPr>
          <w:b/>
          <w:sz w:val="28"/>
        </w:rPr>
        <w:t xml:space="preserve">formula </w:t>
      </w:r>
      <w:r>
        <w:rPr>
          <w:sz w:val="28"/>
        </w:rPr>
        <w:t>is used</w:t>
      </w:r>
      <w:r>
        <w:rPr>
          <w:spacing w:val="-2"/>
          <w:sz w:val="28"/>
        </w:rPr>
        <w:t xml:space="preserve"> </w:t>
      </w:r>
      <w:r>
        <w:rPr>
          <w:sz w:val="28"/>
        </w:rPr>
        <w:t>to</w:t>
      </w:r>
      <w:r>
        <w:rPr>
          <w:spacing w:val="-1"/>
          <w:sz w:val="28"/>
        </w:rPr>
        <w:t xml:space="preserve"> </w:t>
      </w:r>
      <w:r>
        <w:rPr>
          <w:sz w:val="28"/>
        </w:rPr>
        <w:t>calculate</w:t>
      </w:r>
      <w:r>
        <w:rPr>
          <w:spacing w:val="-1"/>
          <w:sz w:val="28"/>
        </w:rPr>
        <w:t xml:space="preserve"> </w:t>
      </w:r>
      <w:r>
        <w:rPr>
          <w:sz w:val="28"/>
        </w:rPr>
        <w:t>the great-circle</w:t>
      </w:r>
      <w:r>
        <w:rPr>
          <w:spacing w:val="-1"/>
          <w:sz w:val="28"/>
        </w:rPr>
        <w:t xml:space="preserve"> </w:t>
      </w:r>
      <w:r>
        <w:rPr>
          <w:sz w:val="28"/>
        </w:rPr>
        <w:t>distance</w:t>
      </w:r>
      <w:r>
        <w:rPr>
          <w:spacing w:val="-1"/>
          <w:sz w:val="28"/>
        </w:rPr>
        <w:t xml:space="preserve"> </w:t>
      </w:r>
      <w:r>
        <w:rPr>
          <w:sz w:val="28"/>
        </w:rPr>
        <w:t>between two points on the Earth's surface, which is essential for determining the distance between locations in the city. The formula takes into account the spherical nature of</w:t>
      </w:r>
      <w:r>
        <w:rPr>
          <w:spacing w:val="-2"/>
          <w:sz w:val="28"/>
        </w:rPr>
        <w:t xml:space="preserve"> </w:t>
      </w:r>
      <w:r>
        <w:rPr>
          <w:sz w:val="28"/>
        </w:rPr>
        <w:t>the Earth and calculates the shortest distance between two latitude-longitude points [16].</w:t>
      </w:r>
    </w:p>
    <w:p w14:paraId="4460C82B">
      <w:pPr>
        <w:pStyle w:val="9"/>
        <w:numPr>
          <w:ilvl w:val="1"/>
          <w:numId w:val="6"/>
        </w:numPr>
        <w:tabs>
          <w:tab w:val="left" w:pos="980"/>
          <w:tab w:val="left" w:pos="5248"/>
          <w:tab w:val="left" w:pos="9003"/>
        </w:tabs>
        <w:spacing w:before="2" w:after="0" w:line="360" w:lineRule="auto"/>
        <w:ind w:left="980" w:right="359" w:hanging="360"/>
        <w:jc w:val="both"/>
        <w:rPr>
          <w:sz w:val="28"/>
        </w:rPr>
      </w:pPr>
      <w:r>
        <w:rPr>
          <w:b/>
          <w:spacing w:val="-2"/>
          <w:sz w:val="28"/>
        </w:rPr>
        <w:t>Simulating</w:t>
      </w:r>
      <w:r>
        <w:rPr>
          <w:b/>
          <w:sz w:val="28"/>
        </w:rPr>
        <w:tab/>
      </w:r>
      <w:r>
        <w:rPr>
          <w:b/>
          <w:spacing w:val="-2"/>
          <w:sz w:val="28"/>
        </w:rPr>
        <w:t>Travel</w:t>
      </w:r>
      <w:r>
        <w:rPr>
          <w:b/>
          <w:sz w:val="28"/>
        </w:rPr>
        <w:tab/>
      </w:r>
      <w:r>
        <w:rPr>
          <w:b/>
          <w:spacing w:val="-2"/>
          <w:sz w:val="28"/>
        </w:rPr>
        <w:t xml:space="preserve">Time: </w:t>
      </w:r>
      <w:r>
        <w:rPr>
          <w:sz w:val="28"/>
        </w:rPr>
        <w:t>After calculating the distance between each pair of locations, a simulated travel time is estimated. This time is based on an average speed (e.g., 30 km/h) and is adjusted with a random variation (±2 to 5 minutes) to simulate real-world traffic fluctuations [12][13]. This step creates a dataset containing the distance and predicted travel times for each pair of locations in the city.</w:t>
      </w:r>
    </w:p>
    <w:p w14:paraId="5CE562B3">
      <w:pPr>
        <w:pStyle w:val="7"/>
      </w:pPr>
    </w:p>
    <w:p w14:paraId="07C9C22A">
      <w:pPr>
        <w:pStyle w:val="7"/>
      </w:pPr>
    </w:p>
    <w:p w14:paraId="364FB010">
      <w:pPr>
        <w:pStyle w:val="7"/>
        <w:spacing w:before="6"/>
      </w:pPr>
    </w:p>
    <w:p w14:paraId="76766671">
      <w:pPr>
        <w:pStyle w:val="4"/>
        <w:numPr>
          <w:ilvl w:val="0"/>
          <w:numId w:val="6"/>
        </w:numPr>
        <w:tabs>
          <w:tab w:val="left" w:pos="965"/>
        </w:tabs>
        <w:spacing w:before="1" w:after="0" w:line="240" w:lineRule="auto"/>
        <w:ind w:left="965" w:right="0" w:hanging="360"/>
        <w:jc w:val="left"/>
        <w:rPr>
          <w:u w:val="none"/>
        </w:rPr>
      </w:pPr>
      <w:bookmarkStart w:id="30" w:name="17. Predictive Modeling"/>
      <w:bookmarkEnd w:id="30"/>
      <w:r>
        <w:rPr>
          <w:u w:val="thick"/>
        </w:rPr>
        <w:t>Predictive</w:t>
      </w:r>
      <w:r>
        <w:rPr>
          <w:spacing w:val="-15"/>
          <w:u w:val="thick"/>
        </w:rPr>
        <w:t xml:space="preserve"> </w:t>
      </w:r>
      <w:r>
        <w:rPr>
          <w:spacing w:val="-2"/>
          <w:u w:val="thick"/>
        </w:rPr>
        <w:t>Modeling</w:t>
      </w:r>
    </w:p>
    <w:p w14:paraId="323A8380">
      <w:pPr>
        <w:pStyle w:val="7"/>
        <w:spacing w:before="321"/>
        <w:rPr>
          <w:b/>
        </w:rPr>
      </w:pPr>
    </w:p>
    <w:p w14:paraId="711D835B">
      <w:pPr>
        <w:pStyle w:val="9"/>
        <w:numPr>
          <w:ilvl w:val="1"/>
          <w:numId w:val="6"/>
        </w:numPr>
        <w:tabs>
          <w:tab w:val="left" w:pos="979"/>
          <w:tab w:val="left" w:pos="8557"/>
        </w:tabs>
        <w:spacing w:before="0" w:after="0" w:line="240" w:lineRule="auto"/>
        <w:ind w:left="979" w:right="0" w:hanging="359"/>
        <w:jc w:val="both"/>
        <w:rPr>
          <w:b/>
          <w:sz w:val="28"/>
        </w:rPr>
      </w:pPr>
      <w:r>
        <w:rPr>
          <w:b/>
          <w:spacing w:val="-2"/>
          <w:sz w:val="28"/>
        </w:rPr>
        <w:t>Model</w:t>
      </w:r>
      <w:r>
        <w:rPr>
          <w:b/>
          <w:sz w:val="28"/>
        </w:rPr>
        <w:tab/>
      </w:r>
      <w:r>
        <w:rPr>
          <w:b/>
          <w:spacing w:val="-2"/>
          <w:sz w:val="28"/>
        </w:rPr>
        <w:t>Selection:</w:t>
      </w:r>
    </w:p>
    <w:p w14:paraId="70A9FDEB">
      <w:pPr>
        <w:pStyle w:val="7"/>
        <w:spacing w:before="148" w:line="360" w:lineRule="auto"/>
        <w:ind w:left="980" w:right="362"/>
        <w:jc w:val="both"/>
      </w:pPr>
      <w:r>
        <w:t xml:space="preserve">A </w:t>
      </w:r>
      <w:r>
        <w:rPr>
          <w:b/>
        </w:rPr>
        <w:t xml:space="preserve">Random Forest regression model </w:t>
      </w:r>
      <w:r>
        <w:t>is chosen to predict travel times based on the distances between locations. Random Forest is an ensemble learning method that can handle nonlinear relationships and complex interactions between variables, making it ideal for traffic prediction [3][6][13].</w:t>
      </w:r>
    </w:p>
    <w:p w14:paraId="3D6F820E">
      <w:pPr>
        <w:pStyle w:val="9"/>
        <w:numPr>
          <w:ilvl w:val="1"/>
          <w:numId w:val="6"/>
        </w:numPr>
        <w:tabs>
          <w:tab w:val="left" w:pos="980"/>
          <w:tab w:val="left" w:pos="3573"/>
          <w:tab w:val="left" w:pos="6463"/>
          <w:tab w:val="left" w:pos="8744"/>
        </w:tabs>
        <w:spacing w:before="0" w:after="0" w:line="360" w:lineRule="auto"/>
        <w:ind w:left="980" w:right="363" w:hanging="360"/>
        <w:jc w:val="both"/>
        <w:rPr>
          <w:sz w:val="28"/>
        </w:rPr>
      </w:pPr>
      <w:r>
        <w:rPr>
          <w:b/>
          <w:spacing w:val="-2"/>
          <w:sz w:val="28"/>
        </w:rPr>
        <w:t>Model</w:t>
      </w:r>
      <w:r>
        <w:rPr>
          <w:b/>
          <w:sz w:val="28"/>
        </w:rPr>
        <w:tab/>
      </w:r>
      <w:r>
        <w:rPr>
          <w:b/>
          <w:spacing w:val="-2"/>
          <w:sz w:val="28"/>
        </w:rPr>
        <w:t>Training</w:t>
      </w:r>
      <w:r>
        <w:rPr>
          <w:b/>
          <w:sz w:val="28"/>
        </w:rPr>
        <w:tab/>
      </w:r>
      <w:r>
        <w:rPr>
          <w:b/>
          <w:spacing w:val="-4"/>
          <w:sz w:val="28"/>
        </w:rPr>
        <w:t>and</w:t>
      </w:r>
      <w:r>
        <w:rPr>
          <w:b/>
          <w:sz w:val="28"/>
        </w:rPr>
        <w:tab/>
      </w:r>
      <w:r>
        <w:rPr>
          <w:b/>
          <w:spacing w:val="-4"/>
          <w:sz w:val="28"/>
        </w:rPr>
        <w:t xml:space="preserve">Testing: </w:t>
      </w:r>
      <w:r>
        <w:rPr>
          <w:sz w:val="28"/>
        </w:rPr>
        <w:t>The dataset with travel times and distances is divided into training and test sets. The model is trained on the training set, using the distance as the input feature and travel time as the target variable. The model is evaluated on the test set to assess its predictive accuracy [16].</w:t>
      </w:r>
    </w:p>
    <w:p w14:paraId="43784B23">
      <w:pPr>
        <w:pStyle w:val="9"/>
        <w:spacing w:after="0" w:line="360" w:lineRule="auto"/>
        <w:jc w:val="both"/>
        <w:rPr>
          <w:sz w:val="28"/>
        </w:rPr>
        <w:sectPr>
          <w:pgSz w:w="12240" w:h="15840"/>
          <w:pgMar w:top="1000" w:right="720" w:bottom="1240" w:left="1440" w:header="0" w:footer="1024" w:gutter="0"/>
          <w:cols w:space="720" w:num="1"/>
        </w:sectPr>
      </w:pPr>
    </w:p>
    <w:p w14:paraId="42515AE9">
      <w:pPr>
        <w:pStyle w:val="4"/>
        <w:numPr>
          <w:ilvl w:val="1"/>
          <w:numId w:val="6"/>
        </w:numPr>
        <w:tabs>
          <w:tab w:val="left" w:pos="979"/>
        </w:tabs>
        <w:spacing w:before="73" w:after="0" w:line="240" w:lineRule="auto"/>
        <w:ind w:left="979" w:right="0" w:hanging="359"/>
        <w:jc w:val="both"/>
        <w:rPr>
          <w:u w:val="none"/>
        </w:rPr>
      </w:pPr>
      <w:bookmarkStart w:id="31" w:name=" Prediction:"/>
      <w:bookmarkEnd w:id="31"/>
      <w:r>
        <w:rPr>
          <w:spacing w:val="-2"/>
          <w:u w:val="none"/>
        </w:rPr>
        <w:t>Prediction:</w:t>
      </w:r>
    </w:p>
    <w:p w14:paraId="40AE278E">
      <w:pPr>
        <w:pStyle w:val="7"/>
        <w:spacing w:before="149" w:line="362" w:lineRule="auto"/>
        <w:ind w:left="980" w:right="374"/>
        <w:jc w:val="both"/>
      </w:pPr>
      <w:r>
        <w:t>Once trained, the model is used to predict the travel</w:t>
      </w:r>
      <w:r>
        <w:rPr>
          <w:spacing w:val="-4"/>
        </w:rPr>
        <w:t xml:space="preserve"> </w:t>
      </w:r>
      <w:r>
        <w:t>times for all routes in</w:t>
      </w:r>
      <w:r>
        <w:rPr>
          <w:spacing w:val="-4"/>
        </w:rPr>
        <w:t xml:space="preserve"> </w:t>
      </w:r>
      <w:r>
        <w:t>the dataset. These predicted travel times are stored alongside the actual distances and are later visualized for route optimization [7][9][13].</w:t>
      </w:r>
    </w:p>
    <w:p w14:paraId="13DCBE53">
      <w:pPr>
        <w:pStyle w:val="7"/>
        <w:spacing w:before="163"/>
      </w:pPr>
    </w:p>
    <w:p w14:paraId="1144CFC5">
      <w:pPr>
        <w:pStyle w:val="4"/>
        <w:numPr>
          <w:ilvl w:val="0"/>
          <w:numId w:val="6"/>
        </w:numPr>
        <w:tabs>
          <w:tab w:val="left" w:pos="965"/>
        </w:tabs>
        <w:spacing w:before="1" w:after="0" w:line="240" w:lineRule="auto"/>
        <w:ind w:left="965" w:right="0" w:hanging="360"/>
        <w:jc w:val="both"/>
        <w:rPr>
          <w:u w:val="none"/>
        </w:rPr>
      </w:pPr>
      <w:bookmarkStart w:id="32" w:name="18. Network Analysis and Route Optimizat"/>
      <w:bookmarkEnd w:id="32"/>
      <w:r>
        <w:rPr>
          <w:u w:val="thick"/>
        </w:rPr>
        <w:t>Network</w:t>
      </w:r>
      <w:r>
        <w:rPr>
          <w:spacing w:val="-16"/>
          <w:u w:val="thick"/>
        </w:rPr>
        <w:t xml:space="preserve"> </w:t>
      </w:r>
      <w:r>
        <w:rPr>
          <w:u w:val="thick"/>
        </w:rPr>
        <w:t>Analysis</w:t>
      </w:r>
      <w:r>
        <w:rPr>
          <w:spacing w:val="-8"/>
          <w:u w:val="thick"/>
        </w:rPr>
        <w:t xml:space="preserve"> </w:t>
      </w:r>
      <w:r>
        <w:rPr>
          <w:u w:val="thick"/>
        </w:rPr>
        <w:t>and</w:t>
      </w:r>
      <w:r>
        <w:rPr>
          <w:spacing w:val="-11"/>
          <w:u w:val="thick"/>
        </w:rPr>
        <w:t xml:space="preserve"> </w:t>
      </w:r>
      <w:r>
        <w:rPr>
          <w:u w:val="thick"/>
        </w:rPr>
        <w:t>Route</w:t>
      </w:r>
      <w:r>
        <w:rPr>
          <w:spacing w:val="-6"/>
          <w:u w:val="thick"/>
        </w:rPr>
        <w:t xml:space="preserve"> </w:t>
      </w:r>
      <w:r>
        <w:rPr>
          <w:spacing w:val="-2"/>
          <w:u w:val="thick"/>
        </w:rPr>
        <w:t>Optimization</w:t>
      </w:r>
    </w:p>
    <w:p w14:paraId="02189DDC">
      <w:pPr>
        <w:pStyle w:val="7"/>
        <w:rPr>
          <w:b/>
        </w:rPr>
      </w:pPr>
    </w:p>
    <w:p w14:paraId="3DED27EB">
      <w:pPr>
        <w:pStyle w:val="7"/>
        <w:spacing w:before="4"/>
        <w:rPr>
          <w:b/>
        </w:rPr>
      </w:pPr>
    </w:p>
    <w:p w14:paraId="02B22067">
      <w:pPr>
        <w:pStyle w:val="9"/>
        <w:numPr>
          <w:ilvl w:val="1"/>
          <w:numId w:val="6"/>
        </w:numPr>
        <w:tabs>
          <w:tab w:val="left" w:pos="979"/>
          <w:tab w:val="left" w:pos="8057"/>
        </w:tabs>
        <w:spacing w:before="0" w:after="0" w:line="240" w:lineRule="auto"/>
        <w:ind w:left="979" w:right="0" w:hanging="359"/>
        <w:jc w:val="both"/>
        <w:rPr>
          <w:b/>
          <w:sz w:val="28"/>
        </w:rPr>
      </w:pPr>
      <w:r>
        <w:rPr>
          <w:b/>
          <w:spacing w:val="-2"/>
          <w:sz w:val="28"/>
        </w:rPr>
        <w:t>Graph</w:t>
      </w:r>
      <w:r>
        <w:rPr>
          <w:b/>
          <w:sz w:val="28"/>
        </w:rPr>
        <w:tab/>
      </w:r>
      <w:r>
        <w:rPr>
          <w:b/>
          <w:spacing w:val="-2"/>
          <w:sz w:val="28"/>
        </w:rPr>
        <w:t>Construction:</w:t>
      </w:r>
    </w:p>
    <w:p w14:paraId="4C707C9B">
      <w:pPr>
        <w:pStyle w:val="7"/>
        <w:spacing w:before="148" w:line="360" w:lineRule="auto"/>
        <w:ind w:left="980" w:right="350"/>
        <w:jc w:val="both"/>
      </w:pPr>
      <w:r>
        <w:t xml:space="preserve">The road network is modeled as a graph using </w:t>
      </w:r>
      <w:r>
        <w:rPr>
          <w:b/>
        </w:rPr>
        <w:t xml:space="preserve">OSMNX </w:t>
      </w:r>
      <w:r>
        <w:t xml:space="preserve">and </w:t>
      </w:r>
      <w:r>
        <w:rPr>
          <w:b/>
        </w:rPr>
        <w:t>NetworkX</w:t>
      </w:r>
      <w:r>
        <w:t>. In this graph, each intersection or junction is represented as a node, and each road segment is represented as an edge connecting two nodes. The edge weights are assigned based on the predicted travel times, and the graph is created for the entire road network in Amaravati [14][15].</w:t>
      </w:r>
    </w:p>
    <w:p w14:paraId="75629AB2">
      <w:pPr>
        <w:pStyle w:val="9"/>
        <w:numPr>
          <w:ilvl w:val="1"/>
          <w:numId w:val="6"/>
        </w:numPr>
        <w:tabs>
          <w:tab w:val="left" w:pos="980"/>
          <w:tab w:val="left" w:pos="4831"/>
          <w:tab w:val="left" w:pos="8245"/>
        </w:tabs>
        <w:spacing w:before="10" w:after="0" w:line="360" w:lineRule="auto"/>
        <w:ind w:left="980" w:right="351" w:hanging="360"/>
        <w:jc w:val="both"/>
        <w:rPr>
          <w:sz w:val="28"/>
        </w:rPr>
      </w:pPr>
      <w:r>
        <w:rPr>
          <w:b/>
          <w:spacing w:val="-2"/>
          <w:sz w:val="28"/>
        </w:rPr>
        <w:t>Shortest</w:t>
      </w:r>
      <w:r>
        <w:rPr>
          <w:b/>
          <w:sz w:val="28"/>
        </w:rPr>
        <w:tab/>
      </w:r>
      <w:r>
        <w:rPr>
          <w:b/>
          <w:spacing w:val="-4"/>
          <w:sz w:val="28"/>
        </w:rPr>
        <w:t>Path</w:t>
      </w:r>
      <w:r>
        <w:rPr>
          <w:b/>
          <w:sz w:val="28"/>
        </w:rPr>
        <w:tab/>
      </w:r>
      <w:r>
        <w:rPr>
          <w:b/>
          <w:spacing w:val="-2"/>
          <w:sz w:val="28"/>
        </w:rPr>
        <w:t xml:space="preserve">Calculation: </w:t>
      </w:r>
      <w:r>
        <w:rPr>
          <w:sz w:val="28"/>
        </w:rPr>
        <w:t xml:space="preserve">Using </w:t>
      </w:r>
      <w:r>
        <w:rPr>
          <w:b/>
          <w:sz w:val="28"/>
        </w:rPr>
        <w:t>NetworkX</w:t>
      </w:r>
      <w:r>
        <w:rPr>
          <w:sz w:val="28"/>
        </w:rPr>
        <w:t xml:space="preserve">, the shortest path between any two nodes is determined based on the travel time. This involves finding the path that minimizes the total travel time, which is computed by considering the edge weights (travel times). The algorithm used for this purpose is the </w:t>
      </w:r>
      <w:r>
        <w:rPr>
          <w:b/>
          <w:sz w:val="28"/>
        </w:rPr>
        <w:t xml:space="preserve">Dijkstra's algorithm </w:t>
      </w:r>
      <w:r>
        <w:rPr>
          <w:sz w:val="28"/>
        </w:rPr>
        <w:t xml:space="preserve">or </w:t>
      </w:r>
      <w:r>
        <w:rPr>
          <w:i/>
          <w:sz w:val="28"/>
        </w:rPr>
        <w:t>A algorithm</w:t>
      </w:r>
      <w:r>
        <w:rPr>
          <w:sz w:val="28"/>
        </w:rPr>
        <w:t>*, depending on the complexity of the network and the need for real-time optimization [13][16].</w:t>
      </w:r>
    </w:p>
    <w:p w14:paraId="1BD0D5D7">
      <w:pPr>
        <w:pStyle w:val="7"/>
        <w:spacing w:before="167"/>
      </w:pPr>
    </w:p>
    <w:p w14:paraId="199B1E5B">
      <w:pPr>
        <w:pStyle w:val="4"/>
        <w:numPr>
          <w:ilvl w:val="0"/>
          <w:numId w:val="6"/>
        </w:numPr>
        <w:tabs>
          <w:tab w:val="left" w:pos="965"/>
        </w:tabs>
        <w:spacing w:before="0" w:after="0" w:line="240" w:lineRule="auto"/>
        <w:ind w:left="965" w:right="0" w:hanging="360"/>
        <w:jc w:val="both"/>
        <w:rPr>
          <w:u w:val="none"/>
        </w:rPr>
      </w:pPr>
      <w:bookmarkStart w:id="33" w:name="19. Visualization"/>
      <w:bookmarkEnd w:id="33"/>
      <w:r>
        <w:rPr>
          <w:spacing w:val="-2"/>
          <w:u w:val="thick"/>
        </w:rPr>
        <w:t>Visualization</w:t>
      </w:r>
    </w:p>
    <w:p w14:paraId="773EDBA2">
      <w:pPr>
        <w:pStyle w:val="7"/>
        <w:spacing w:before="316"/>
        <w:rPr>
          <w:b/>
        </w:rPr>
      </w:pPr>
    </w:p>
    <w:p w14:paraId="1595EA8E">
      <w:pPr>
        <w:pStyle w:val="9"/>
        <w:numPr>
          <w:ilvl w:val="1"/>
          <w:numId w:val="6"/>
        </w:numPr>
        <w:tabs>
          <w:tab w:val="left" w:pos="980"/>
          <w:tab w:val="left" w:pos="3909"/>
          <w:tab w:val="left" w:pos="6621"/>
          <w:tab w:val="left" w:pos="8773"/>
        </w:tabs>
        <w:spacing w:before="0" w:after="0" w:line="360" w:lineRule="auto"/>
        <w:ind w:left="980" w:right="364" w:hanging="360"/>
        <w:jc w:val="both"/>
        <w:rPr>
          <w:sz w:val="28"/>
        </w:rPr>
      </w:pPr>
      <w:r>
        <w:rPr>
          <w:b/>
          <w:spacing w:val="-2"/>
          <w:sz w:val="28"/>
        </w:rPr>
        <w:t>Interactive</w:t>
      </w:r>
      <w:r>
        <w:rPr>
          <w:b/>
          <w:sz w:val="28"/>
        </w:rPr>
        <w:tab/>
      </w:r>
      <w:r>
        <w:rPr>
          <w:b/>
          <w:spacing w:val="-2"/>
          <w:sz w:val="28"/>
        </w:rPr>
        <w:t>Mapping</w:t>
      </w:r>
      <w:r>
        <w:rPr>
          <w:b/>
          <w:sz w:val="28"/>
        </w:rPr>
        <w:tab/>
      </w:r>
      <w:r>
        <w:rPr>
          <w:b/>
          <w:spacing w:val="-4"/>
          <w:sz w:val="28"/>
        </w:rPr>
        <w:t>with</w:t>
      </w:r>
      <w:r>
        <w:rPr>
          <w:b/>
          <w:sz w:val="28"/>
        </w:rPr>
        <w:tab/>
      </w:r>
      <w:r>
        <w:rPr>
          <w:b/>
          <w:spacing w:val="-4"/>
          <w:sz w:val="28"/>
        </w:rPr>
        <w:t xml:space="preserve">Folium: </w:t>
      </w:r>
      <w:r>
        <w:rPr>
          <w:sz w:val="28"/>
        </w:rPr>
        <w:t xml:space="preserve">The routes and their associated travel times are visualized on an interactive map using </w:t>
      </w:r>
      <w:r>
        <w:rPr>
          <w:b/>
          <w:sz w:val="28"/>
        </w:rPr>
        <w:t>Folium</w:t>
      </w:r>
      <w:r>
        <w:rPr>
          <w:sz w:val="28"/>
        </w:rPr>
        <w:t>. Each route is represented as a polyline between the start and end locations, with colors assigned based on the predicted travel time:</w:t>
      </w:r>
    </w:p>
    <w:p w14:paraId="2D463743">
      <w:pPr>
        <w:pStyle w:val="9"/>
        <w:numPr>
          <w:ilvl w:val="2"/>
          <w:numId w:val="6"/>
        </w:numPr>
        <w:tabs>
          <w:tab w:val="left" w:pos="1699"/>
        </w:tabs>
        <w:spacing w:before="0" w:after="0" w:line="321" w:lineRule="exact"/>
        <w:ind w:left="1699" w:right="0" w:hanging="359"/>
        <w:jc w:val="both"/>
        <w:rPr>
          <w:sz w:val="28"/>
        </w:rPr>
      </w:pPr>
      <w:r>
        <w:rPr>
          <w:b/>
          <w:sz w:val="28"/>
        </w:rPr>
        <w:t>Green:</w:t>
      </w:r>
      <w:r>
        <w:rPr>
          <w:b/>
          <w:spacing w:val="-9"/>
          <w:sz w:val="28"/>
        </w:rPr>
        <w:t xml:space="preserve"> </w:t>
      </w:r>
      <w:r>
        <w:rPr>
          <w:sz w:val="28"/>
        </w:rPr>
        <w:t>Travel</w:t>
      </w:r>
      <w:r>
        <w:rPr>
          <w:spacing w:val="-8"/>
          <w:sz w:val="28"/>
        </w:rPr>
        <w:t xml:space="preserve"> </w:t>
      </w:r>
      <w:r>
        <w:rPr>
          <w:sz w:val="28"/>
        </w:rPr>
        <w:t>time</w:t>
      </w:r>
      <w:r>
        <w:rPr>
          <w:spacing w:val="-6"/>
          <w:sz w:val="28"/>
        </w:rPr>
        <w:t xml:space="preserve"> </w:t>
      </w:r>
      <w:r>
        <w:rPr>
          <w:sz w:val="28"/>
        </w:rPr>
        <w:t>&lt;</w:t>
      </w:r>
      <w:r>
        <w:rPr>
          <w:spacing w:val="-2"/>
          <w:sz w:val="28"/>
        </w:rPr>
        <w:t xml:space="preserve"> </w:t>
      </w:r>
      <w:r>
        <w:rPr>
          <w:sz w:val="28"/>
        </w:rPr>
        <w:t>10</w:t>
      </w:r>
      <w:r>
        <w:rPr>
          <w:spacing w:val="1"/>
          <w:sz w:val="28"/>
        </w:rPr>
        <w:t xml:space="preserve"> </w:t>
      </w:r>
      <w:r>
        <w:rPr>
          <w:spacing w:val="-2"/>
          <w:sz w:val="28"/>
        </w:rPr>
        <w:t>minutes</w:t>
      </w:r>
    </w:p>
    <w:p w14:paraId="05DA5E57">
      <w:pPr>
        <w:pStyle w:val="9"/>
        <w:spacing w:after="0" w:line="321" w:lineRule="exact"/>
        <w:jc w:val="both"/>
        <w:rPr>
          <w:sz w:val="28"/>
        </w:rPr>
        <w:sectPr>
          <w:pgSz w:w="12240" w:h="15840"/>
          <w:pgMar w:top="1000" w:right="720" w:bottom="1240" w:left="1440" w:header="0" w:footer="1024" w:gutter="0"/>
          <w:cols w:space="720" w:num="1"/>
        </w:sectPr>
      </w:pPr>
    </w:p>
    <w:p w14:paraId="7EF694B8">
      <w:pPr>
        <w:pStyle w:val="9"/>
        <w:numPr>
          <w:ilvl w:val="2"/>
          <w:numId w:val="6"/>
        </w:numPr>
        <w:tabs>
          <w:tab w:val="left" w:pos="1699"/>
        </w:tabs>
        <w:spacing w:before="63" w:after="0" w:line="240" w:lineRule="auto"/>
        <w:ind w:left="1699" w:right="0" w:hanging="359"/>
        <w:jc w:val="both"/>
        <w:rPr>
          <w:sz w:val="28"/>
        </w:rPr>
      </w:pPr>
      <w:r>
        <w:rPr>
          <w:b/>
          <w:sz w:val="28"/>
        </w:rPr>
        <w:t>Orange:</w:t>
      </w:r>
      <w:r>
        <w:rPr>
          <w:b/>
          <w:spacing w:val="-6"/>
          <w:sz w:val="28"/>
        </w:rPr>
        <w:t xml:space="preserve"> </w:t>
      </w:r>
      <w:r>
        <w:rPr>
          <w:sz w:val="28"/>
        </w:rPr>
        <w:t>Travel</w:t>
      </w:r>
      <w:r>
        <w:rPr>
          <w:spacing w:val="-9"/>
          <w:sz w:val="28"/>
        </w:rPr>
        <w:t xml:space="preserve"> </w:t>
      </w:r>
      <w:r>
        <w:rPr>
          <w:sz w:val="28"/>
        </w:rPr>
        <w:t>time</w:t>
      </w:r>
      <w:r>
        <w:rPr>
          <w:spacing w:val="-4"/>
          <w:sz w:val="28"/>
        </w:rPr>
        <w:t xml:space="preserve"> </w:t>
      </w:r>
      <w:r>
        <w:rPr>
          <w:sz w:val="28"/>
        </w:rPr>
        <w:t>between</w:t>
      </w:r>
      <w:r>
        <w:rPr>
          <w:spacing w:val="-12"/>
          <w:sz w:val="28"/>
        </w:rPr>
        <w:t xml:space="preserve"> </w:t>
      </w:r>
      <w:r>
        <w:rPr>
          <w:sz w:val="28"/>
        </w:rPr>
        <w:t>10</w:t>
      </w:r>
      <w:r>
        <w:rPr>
          <w:spacing w:val="-5"/>
          <w:sz w:val="28"/>
        </w:rPr>
        <w:t xml:space="preserve"> </w:t>
      </w:r>
      <w:r>
        <w:rPr>
          <w:sz w:val="28"/>
        </w:rPr>
        <w:t>and</w:t>
      </w:r>
      <w:r>
        <w:rPr>
          <w:spacing w:val="-5"/>
          <w:sz w:val="28"/>
        </w:rPr>
        <w:t xml:space="preserve"> </w:t>
      </w:r>
      <w:r>
        <w:rPr>
          <w:sz w:val="28"/>
        </w:rPr>
        <w:t>20</w:t>
      </w:r>
      <w:r>
        <w:rPr>
          <w:spacing w:val="-1"/>
          <w:sz w:val="28"/>
        </w:rPr>
        <w:t xml:space="preserve"> </w:t>
      </w:r>
      <w:r>
        <w:rPr>
          <w:spacing w:val="-2"/>
          <w:sz w:val="28"/>
        </w:rPr>
        <w:t>minutes</w:t>
      </w:r>
    </w:p>
    <w:p w14:paraId="596D888E">
      <w:pPr>
        <w:pStyle w:val="9"/>
        <w:numPr>
          <w:ilvl w:val="2"/>
          <w:numId w:val="6"/>
        </w:numPr>
        <w:tabs>
          <w:tab w:val="left" w:pos="1699"/>
        </w:tabs>
        <w:spacing w:before="163" w:after="0" w:line="240" w:lineRule="auto"/>
        <w:ind w:left="1699" w:right="0" w:hanging="359"/>
        <w:jc w:val="both"/>
        <w:rPr>
          <w:sz w:val="28"/>
        </w:rPr>
      </w:pPr>
      <w:r>
        <w:rPr>
          <w:b/>
          <w:sz w:val="28"/>
        </w:rPr>
        <w:t>Red:</w:t>
      </w:r>
      <w:r>
        <w:rPr>
          <w:b/>
          <w:spacing w:val="-9"/>
          <w:sz w:val="28"/>
        </w:rPr>
        <w:t xml:space="preserve"> </w:t>
      </w:r>
      <w:r>
        <w:rPr>
          <w:sz w:val="28"/>
        </w:rPr>
        <w:t>Travel</w:t>
      </w:r>
      <w:r>
        <w:rPr>
          <w:spacing w:val="-7"/>
          <w:sz w:val="28"/>
        </w:rPr>
        <w:t xml:space="preserve"> </w:t>
      </w:r>
      <w:r>
        <w:rPr>
          <w:sz w:val="28"/>
        </w:rPr>
        <w:t>time</w:t>
      </w:r>
      <w:r>
        <w:rPr>
          <w:spacing w:val="-2"/>
          <w:sz w:val="28"/>
        </w:rPr>
        <w:t xml:space="preserve"> </w:t>
      </w:r>
      <w:r>
        <w:rPr>
          <w:sz w:val="28"/>
        </w:rPr>
        <w:t>&gt;</w:t>
      </w:r>
      <w:r>
        <w:rPr>
          <w:spacing w:val="-6"/>
          <w:sz w:val="28"/>
        </w:rPr>
        <w:t xml:space="preserve"> </w:t>
      </w:r>
      <w:r>
        <w:rPr>
          <w:sz w:val="28"/>
        </w:rPr>
        <w:t>20</w:t>
      </w:r>
      <w:r>
        <w:rPr>
          <w:spacing w:val="1"/>
          <w:sz w:val="28"/>
        </w:rPr>
        <w:t xml:space="preserve"> </w:t>
      </w:r>
      <w:r>
        <w:rPr>
          <w:spacing w:val="-2"/>
          <w:sz w:val="28"/>
        </w:rPr>
        <w:t>minutes</w:t>
      </w:r>
    </w:p>
    <w:p w14:paraId="02F319AA">
      <w:pPr>
        <w:pStyle w:val="9"/>
        <w:numPr>
          <w:ilvl w:val="1"/>
          <w:numId w:val="6"/>
        </w:numPr>
        <w:tabs>
          <w:tab w:val="left" w:pos="980"/>
          <w:tab w:val="left" w:pos="3625"/>
          <w:tab w:val="left" w:pos="6425"/>
          <w:tab w:val="left" w:pos="8634"/>
        </w:tabs>
        <w:spacing w:before="168" w:after="0" w:line="360" w:lineRule="auto"/>
        <w:ind w:left="980" w:right="357" w:hanging="360"/>
        <w:jc w:val="both"/>
        <w:rPr>
          <w:sz w:val="28"/>
        </w:rPr>
      </w:pPr>
      <w:r>
        <w:rPr>
          <w:b/>
          <w:spacing w:val="-2"/>
          <w:sz w:val="28"/>
        </w:rPr>
        <w:t>Adding</w:t>
      </w:r>
      <w:r>
        <w:rPr>
          <w:b/>
          <w:sz w:val="28"/>
        </w:rPr>
        <w:tab/>
      </w:r>
      <w:r>
        <w:rPr>
          <w:b/>
          <w:spacing w:val="-2"/>
          <w:sz w:val="28"/>
        </w:rPr>
        <w:t>Markers</w:t>
      </w:r>
      <w:r>
        <w:rPr>
          <w:b/>
          <w:sz w:val="28"/>
        </w:rPr>
        <w:tab/>
      </w:r>
      <w:r>
        <w:rPr>
          <w:b/>
          <w:spacing w:val="-4"/>
          <w:sz w:val="28"/>
        </w:rPr>
        <w:t>and</w:t>
      </w:r>
      <w:r>
        <w:rPr>
          <w:b/>
          <w:sz w:val="28"/>
        </w:rPr>
        <w:tab/>
      </w:r>
      <w:r>
        <w:rPr>
          <w:b/>
          <w:spacing w:val="-2"/>
          <w:sz w:val="28"/>
        </w:rPr>
        <w:t xml:space="preserve">Legends: </w:t>
      </w:r>
      <w:r>
        <w:rPr>
          <w:sz w:val="28"/>
        </w:rPr>
        <w:t>Interactive markers are added to the map, displaying information about each location and its predicted travel time. Additionally, a legend is included to explain the color coding, making the map easy to interpret for users [5][7]. The finalmap</w:t>
      </w:r>
      <w:r>
        <w:rPr>
          <w:spacing w:val="40"/>
          <w:sz w:val="28"/>
        </w:rPr>
        <w:t xml:space="preserve"> </w:t>
      </w:r>
      <w:r>
        <w:rPr>
          <w:sz w:val="28"/>
        </w:rPr>
        <w:t>is saved as an HTML file that can be accessed and interacted with on any web browser [8][9][15].</w:t>
      </w:r>
    </w:p>
    <w:p w14:paraId="27CE2202">
      <w:pPr>
        <w:pStyle w:val="7"/>
        <w:spacing w:before="98"/>
      </w:pPr>
    </w:p>
    <w:p w14:paraId="2B800C13">
      <w:pPr>
        <w:pStyle w:val="4"/>
        <w:numPr>
          <w:ilvl w:val="1"/>
          <w:numId w:val="4"/>
        </w:numPr>
        <w:tabs>
          <w:tab w:val="left" w:pos="681"/>
        </w:tabs>
        <w:spacing w:before="0" w:after="0" w:line="240" w:lineRule="auto"/>
        <w:ind w:left="681" w:right="0" w:hanging="422"/>
        <w:jc w:val="left"/>
        <w:rPr>
          <w:u w:val="none"/>
        </w:rPr>
      </w:pPr>
      <w:bookmarkStart w:id="34" w:name="2.2 Standards"/>
      <w:bookmarkEnd w:id="34"/>
      <w:r>
        <w:rPr>
          <w:spacing w:val="-2"/>
          <w:u w:val="thick"/>
        </w:rPr>
        <w:t>Standards</w:t>
      </w:r>
    </w:p>
    <w:p w14:paraId="1D174FBF">
      <w:pPr>
        <w:pStyle w:val="7"/>
        <w:spacing w:before="110"/>
        <w:rPr>
          <w:b/>
        </w:rPr>
      </w:pPr>
    </w:p>
    <w:p w14:paraId="43DFDF6C">
      <w:pPr>
        <w:pStyle w:val="7"/>
        <w:spacing w:line="276" w:lineRule="auto"/>
        <w:ind w:left="259" w:right="350"/>
        <w:jc w:val="both"/>
      </w:pPr>
      <w:r>
        <w:t>Although this project primarily focuses on route optimization and traffic management, security is an important aspect, especially when dealing with geospatial data, machine learning models, and interactive systems. The following security standards are applied to ensure the integrity, confidentiality,</w:t>
      </w:r>
      <w:r>
        <w:rPr>
          <w:spacing w:val="40"/>
        </w:rPr>
        <w:t xml:space="preserve"> </w:t>
      </w:r>
      <w:r>
        <w:t>and availability of the system:</w:t>
      </w:r>
    </w:p>
    <w:p w14:paraId="3842C350">
      <w:pPr>
        <w:pStyle w:val="7"/>
      </w:pPr>
    </w:p>
    <w:p w14:paraId="41364520">
      <w:pPr>
        <w:pStyle w:val="7"/>
        <w:spacing w:before="294"/>
      </w:pPr>
    </w:p>
    <w:p w14:paraId="285BAD21">
      <w:pPr>
        <w:pStyle w:val="4"/>
        <w:numPr>
          <w:ilvl w:val="0"/>
          <w:numId w:val="7"/>
        </w:numPr>
        <w:tabs>
          <w:tab w:val="left" w:pos="541"/>
        </w:tabs>
        <w:spacing w:before="1" w:after="0" w:line="240" w:lineRule="auto"/>
        <w:ind w:left="541" w:right="0" w:hanging="282"/>
        <w:jc w:val="left"/>
        <w:rPr>
          <w:u w:val="none"/>
        </w:rPr>
      </w:pPr>
      <w:bookmarkStart w:id="35" w:name="1. Data Security Standards"/>
      <w:bookmarkEnd w:id="35"/>
      <w:r>
        <w:rPr>
          <w:u w:val="thick"/>
        </w:rPr>
        <w:t>Data</w:t>
      </w:r>
      <w:r>
        <w:rPr>
          <w:spacing w:val="-11"/>
          <w:u w:val="thick"/>
        </w:rPr>
        <w:t xml:space="preserve"> </w:t>
      </w:r>
      <w:r>
        <w:rPr>
          <w:u w:val="thick"/>
        </w:rPr>
        <w:t>Security</w:t>
      </w:r>
      <w:r>
        <w:rPr>
          <w:spacing w:val="-9"/>
          <w:u w:val="thick"/>
        </w:rPr>
        <w:t xml:space="preserve"> </w:t>
      </w:r>
      <w:r>
        <w:rPr>
          <w:spacing w:val="-2"/>
          <w:u w:val="thick"/>
        </w:rPr>
        <w:t>Standards</w:t>
      </w:r>
    </w:p>
    <w:p w14:paraId="0C928DAE">
      <w:pPr>
        <w:pStyle w:val="7"/>
        <w:spacing w:before="8"/>
        <w:rPr>
          <w:b/>
        </w:rPr>
      </w:pPr>
    </w:p>
    <w:p w14:paraId="7A36527A">
      <w:pPr>
        <w:pStyle w:val="9"/>
        <w:numPr>
          <w:ilvl w:val="1"/>
          <w:numId w:val="7"/>
        </w:numPr>
        <w:tabs>
          <w:tab w:val="left" w:pos="980"/>
          <w:tab w:val="left" w:pos="3044"/>
          <w:tab w:val="left" w:pos="5882"/>
          <w:tab w:val="left" w:pos="7822"/>
        </w:tabs>
        <w:spacing w:before="0" w:after="0" w:line="276" w:lineRule="auto"/>
        <w:ind w:left="980" w:right="352" w:hanging="360"/>
        <w:jc w:val="both"/>
        <w:rPr>
          <w:sz w:val="28"/>
        </w:rPr>
      </w:pPr>
      <w:r>
        <w:rPr>
          <w:b/>
          <w:spacing w:val="-4"/>
          <w:sz w:val="28"/>
        </w:rPr>
        <w:t>Data</w:t>
      </w:r>
      <w:r>
        <w:rPr>
          <w:b/>
          <w:sz w:val="28"/>
        </w:rPr>
        <w:tab/>
      </w:r>
      <w:r>
        <w:rPr>
          <w:b/>
          <w:spacing w:val="-2"/>
          <w:sz w:val="28"/>
        </w:rPr>
        <w:t>Encryption</w:t>
      </w:r>
      <w:r>
        <w:rPr>
          <w:b/>
          <w:sz w:val="28"/>
        </w:rPr>
        <w:tab/>
      </w:r>
      <w:r>
        <w:rPr>
          <w:b/>
          <w:spacing w:val="-4"/>
          <w:sz w:val="28"/>
        </w:rPr>
        <w:t>and</w:t>
      </w:r>
      <w:r>
        <w:rPr>
          <w:b/>
          <w:sz w:val="28"/>
        </w:rPr>
        <w:tab/>
      </w:r>
      <w:r>
        <w:rPr>
          <w:b/>
          <w:spacing w:val="-2"/>
          <w:sz w:val="28"/>
        </w:rPr>
        <w:t xml:space="preserve">Confidentiality: </w:t>
      </w:r>
      <w:r>
        <w:rPr>
          <w:sz w:val="28"/>
        </w:rPr>
        <w:t xml:space="preserve">While the project uses publicly available data from OpenStreetMap (OSM), which is open and freely accessible, any sensitive user data or additional data (if incorporated in future versions, such as real-time traffic data or user- specific information) should be encrypted to prevent unauthorized access. Implementing </w:t>
      </w:r>
      <w:r>
        <w:rPr>
          <w:b/>
          <w:sz w:val="28"/>
        </w:rPr>
        <w:t xml:space="preserve">SSL/TLS encryption </w:t>
      </w:r>
      <w:r>
        <w:rPr>
          <w:sz w:val="28"/>
        </w:rPr>
        <w:t>during data transfer ensures that data is transmitted securely over the network.</w:t>
      </w:r>
    </w:p>
    <w:p w14:paraId="2ADF7E6C">
      <w:pPr>
        <w:pStyle w:val="9"/>
        <w:numPr>
          <w:ilvl w:val="1"/>
          <w:numId w:val="7"/>
        </w:numPr>
        <w:tabs>
          <w:tab w:val="left" w:pos="980"/>
          <w:tab w:val="left" w:pos="3328"/>
          <w:tab w:val="left" w:pos="6146"/>
          <w:tab w:val="left" w:pos="8370"/>
        </w:tabs>
        <w:spacing w:before="1" w:after="0" w:line="276" w:lineRule="auto"/>
        <w:ind w:left="980" w:right="363" w:hanging="360"/>
        <w:jc w:val="both"/>
        <w:rPr>
          <w:sz w:val="28"/>
        </w:rPr>
      </w:pPr>
      <w:r>
        <w:rPr>
          <w:b/>
          <w:spacing w:val="-4"/>
          <w:sz w:val="28"/>
        </w:rPr>
        <w:t>Data</w:t>
      </w:r>
      <w:r>
        <w:rPr>
          <w:b/>
          <w:sz w:val="28"/>
        </w:rPr>
        <w:tab/>
      </w:r>
      <w:r>
        <w:rPr>
          <w:b/>
          <w:spacing w:val="-2"/>
          <w:sz w:val="28"/>
        </w:rPr>
        <w:t>Integrity</w:t>
      </w:r>
      <w:r>
        <w:rPr>
          <w:b/>
          <w:sz w:val="28"/>
        </w:rPr>
        <w:tab/>
      </w:r>
      <w:r>
        <w:rPr>
          <w:b/>
          <w:spacing w:val="-4"/>
          <w:sz w:val="28"/>
        </w:rPr>
        <w:t>and</w:t>
      </w:r>
      <w:r>
        <w:rPr>
          <w:b/>
          <w:sz w:val="28"/>
        </w:rPr>
        <w:tab/>
      </w:r>
      <w:r>
        <w:rPr>
          <w:b/>
          <w:spacing w:val="-2"/>
          <w:sz w:val="28"/>
        </w:rPr>
        <w:t xml:space="preserve">Validation: </w:t>
      </w:r>
      <w:r>
        <w:rPr>
          <w:sz w:val="28"/>
        </w:rPr>
        <w:t>Data collected and processed (e.g., location coordinates, travel times) is validated to ensure accuracy and prevent data corruption. Input validation ensures that only valid data is used in model training and visualization, minimizing the risk of incorrect predictions or flawed analytics.</w:t>
      </w:r>
    </w:p>
    <w:p w14:paraId="788F806D">
      <w:pPr>
        <w:pStyle w:val="9"/>
        <w:spacing w:after="0" w:line="276" w:lineRule="auto"/>
        <w:jc w:val="both"/>
        <w:rPr>
          <w:sz w:val="28"/>
        </w:rPr>
        <w:sectPr>
          <w:pgSz w:w="12240" w:h="15840"/>
          <w:pgMar w:top="1000" w:right="720" w:bottom="1240" w:left="1440" w:header="0" w:footer="1024" w:gutter="0"/>
          <w:cols w:space="720" w:num="1"/>
        </w:sectPr>
      </w:pPr>
    </w:p>
    <w:p w14:paraId="477F7600">
      <w:pPr>
        <w:pStyle w:val="9"/>
        <w:numPr>
          <w:ilvl w:val="1"/>
          <w:numId w:val="7"/>
        </w:numPr>
        <w:tabs>
          <w:tab w:val="left" w:pos="980"/>
          <w:tab w:val="left" w:pos="3039"/>
          <w:tab w:val="left" w:pos="5243"/>
          <w:tab w:val="left" w:pos="6866"/>
          <w:tab w:val="left" w:pos="8710"/>
        </w:tabs>
        <w:spacing w:before="73" w:after="0" w:line="273" w:lineRule="auto"/>
        <w:ind w:left="980" w:right="354" w:hanging="360"/>
        <w:jc w:val="both"/>
        <w:rPr>
          <w:sz w:val="28"/>
        </w:rPr>
      </w:pPr>
      <w:r>
        <w:rPr>
          <w:b/>
          <w:spacing w:val="-2"/>
          <w:sz w:val="28"/>
        </w:rPr>
        <w:t>Access</w:t>
      </w:r>
      <w:r>
        <w:rPr>
          <w:b/>
          <w:sz w:val="28"/>
        </w:rPr>
        <w:tab/>
      </w:r>
      <w:r>
        <w:rPr>
          <w:b/>
          <w:spacing w:val="-2"/>
          <w:sz w:val="28"/>
        </w:rPr>
        <w:t>Control</w:t>
      </w:r>
      <w:r>
        <w:rPr>
          <w:b/>
          <w:sz w:val="28"/>
        </w:rPr>
        <w:tab/>
      </w:r>
      <w:r>
        <w:rPr>
          <w:b/>
          <w:spacing w:val="-4"/>
          <w:sz w:val="28"/>
        </w:rPr>
        <w:t>for</w:t>
      </w:r>
      <w:r>
        <w:rPr>
          <w:b/>
          <w:sz w:val="28"/>
        </w:rPr>
        <w:tab/>
      </w:r>
      <w:r>
        <w:rPr>
          <w:b/>
          <w:spacing w:val="-4"/>
          <w:sz w:val="28"/>
        </w:rPr>
        <w:t>Data</w:t>
      </w:r>
      <w:r>
        <w:rPr>
          <w:b/>
          <w:sz w:val="28"/>
        </w:rPr>
        <w:tab/>
      </w:r>
      <w:r>
        <w:rPr>
          <w:b/>
          <w:spacing w:val="-2"/>
          <w:sz w:val="28"/>
        </w:rPr>
        <w:t xml:space="preserve">Storage: </w:t>
      </w:r>
      <w:r>
        <w:rPr>
          <w:sz w:val="28"/>
        </w:rPr>
        <w:t>If the system involves storing data (e.g., route data, travel times), proper access control mechanisms must be applied. This includes ensuring that data storage is secured by user authentication protocols and role-based access control (RBAC) to restrict access to sensitive or private data.</w:t>
      </w:r>
    </w:p>
    <w:p w14:paraId="5D589C99">
      <w:pPr>
        <w:pStyle w:val="7"/>
      </w:pPr>
    </w:p>
    <w:p w14:paraId="04E51193">
      <w:pPr>
        <w:pStyle w:val="7"/>
        <w:spacing w:before="301"/>
      </w:pPr>
    </w:p>
    <w:p w14:paraId="6C050B7B">
      <w:pPr>
        <w:pStyle w:val="4"/>
        <w:numPr>
          <w:ilvl w:val="0"/>
          <w:numId w:val="7"/>
        </w:numPr>
        <w:tabs>
          <w:tab w:val="left" w:pos="541"/>
        </w:tabs>
        <w:spacing w:before="0" w:after="0" w:line="240" w:lineRule="auto"/>
        <w:ind w:left="541" w:right="0" w:hanging="282"/>
        <w:jc w:val="left"/>
        <w:rPr>
          <w:u w:val="none"/>
        </w:rPr>
      </w:pPr>
      <w:bookmarkStart w:id="36" w:name="2. System Security Standards"/>
      <w:bookmarkEnd w:id="36"/>
      <w:r>
        <w:rPr>
          <w:u w:val="thick"/>
        </w:rPr>
        <w:t>System</w:t>
      </w:r>
      <w:r>
        <w:rPr>
          <w:spacing w:val="-16"/>
          <w:u w:val="thick"/>
        </w:rPr>
        <w:t xml:space="preserve"> </w:t>
      </w:r>
      <w:r>
        <w:rPr>
          <w:u w:val="thick"/>
        </w:rPr>
        <w:t>Security</w:t>
      </w:r>
      <w:r>
        <w:rPr>
          <w:spacing w:val="-12"/>
          <w:u w:val="thick"/>
        </w:rPr>
        <w:t xml:space="preserve"> </w:t>
      </w:r>
      <w:r>
        <w:rPr>
          <w:spacing w:val="-2"/>
          <w:u w:val="thick"/>
        </w:rPr>
        <w:t>Standards</w:t>
      </w:r>
    </w:p>
    <w:p w14:paraId="7BE28A0D">
      <w:pPr>
        <w:pStyle w:val="7"/>
        <w:spacing w:before="9"/>
        <w:rPr>
          <w:b/>
        </w:rPr>
      </w:pPr>
    </w:p>
    <w:p w14:paraId="66B3FB87">
      <w:pPr>
        <w:pStyle w:val="9"/>
        <w:numPr>
          <w:ilvl w:val="1"/>
          <w:numId w:val="7"/>
        </w:numPr>
        <w:tabs>
          <w:tab w:val="left" w:pos="980"/>
          <w:tab w:val="left" w:pos="4730"/>
          <w:tab w:val="left" w:pos="8542"/>
        </w:tabs>
        <w:spacing w:before="0" w:after="0" w:line="276" w:lineRule="auto"/>
        <w:ind w:left="980" w:right="353" w:hanging="360"/>
        <w:jc w:val="both"/>
        <w:rPr>
          <w:sz w:val="28"/>
        </w:rPr>
      </w:pPr>
      <w:r>
        <w:rPr>
          <w:b/>
          <w:spacing w:val="-2"/>
          <w:sz w:val="28"/>
        </w:rPr>
        <w:t>Secure</w:t>
      </w:r>
      <w:r>
        <w:rPr>
          <w:b/>
          <w:sz w:val="28"/>
        </w:rPr>
        <w:tab/>
      </w:r>
      <w:r>
        <w:rPr>
          <w:b/>
          <w:spacing w:val="-2"/>
          <w:sz w:val="28"/>
        </w:rPr>
        <w:t>Coding</w:t>
      </w:r>
      <w:r>
        <w:rPr>
          <w:b/>
          <w:sz w:val="28"/>
        </w:rPr>
        <w:tab/>
      </w:r>
      <w:r>
        <w:rPr>
          <w:b/>
          <w:spacing w:val="-2"/>
          <w:sz w:val="28"/>
        </w:rPr>
        <w:t xml:space="preserve">Practices: </w:t>
      </w:r>
      <w:r>
        <w:rPr>
          <w:sz w:val="28"/>
        </w:rPr>
        <w:t xml:space="preserve">The system is developed following secure coding standards to prevent vulnerabilities, such as </w:t>
      </w:r>
      <w:r>
        <w:rPr>
          <w:b/>
          <w:sz w:val="28"/>
        </w:rPr>
        <w:t>SQL injection</w:t>
      </w:r>
      <w:r>
        <w:rPr>
          <w:sz w:val="28"/>
        </w:rPr>
        <w:t xml:space="preserve">, </w:t>
      </w:r>
      <w:r>
        <w:rPr>
          <w:b/>
          <w:sz w:val="28"/>
        </w:rPr>
        <w:t>cross-site scripting (XSS)</w:t>
      </w:r>
      <w:r>
        <w:rPr>
          <w:sz w:val="28"/>
        </w:rPr>
        <w:t>, and</w:t>
      </w:r>
      <w:r>
        <w:rPr>
          <w:spacing w:val="40"/>
          <w:sz w:val="28"/>
        </w:rPr>
        <w:t xml:space="preserve"> </w:t>
      </w:r>
      <w:r>
        <w:rPr>
          <w:b/>
          <w:sz w:val="28"/>
        </w:rPr>
        <w:t>cross-site request forgery (CSRF)</w:t>
      </w:r>
      <w:r>
        <w:rPr>
          <w:sz w:val="28"/>
        </w:rPr>
        <w:t xml:space="preserve">. Regular code reviews and static analysis tools are employed to detect potential vulnerabilities during the development </w:t>
      </w:r>
      <w:r>
        <w:rPr>
          <w:spacing w:val="-2"/>
          <w:sz w:val="28"/>
        </w:rPr>
        <w:t>phase.</w:t>
      </w:r>
    </w:p>
    <w:p w14:paraId="61C1CE79">
      <w:pPr>
        <w:pStyle w:val="7"/>
      </w:pPr>
    </w:p>
    <w:p w14:paraId="1D2F3BEA">
      <w:pPr>
        <w:pStyle w:val="7"/>
      </w:pPr>
    </w:p>
    <w:p w14:paraId="14AEEF04">
      <w:pPr>
        <w:pStyle w:val="7"/>
        <w:spacing w:before="260"/>
      </w:pPr>
    </w:p>
    <w:p w14:paraId="7ED425A3">
      <w:pPr>
        <w:pStyle w:val="4"/>
        <w:numPr>
          <w:ilvl w:val="1"/>
          <w:numId w:val="4"/>
        </w:numPr>
        <w:tabs>
          <w:tab w:val="left" w:pos="980"/>
        </w:tabs>
        <w:spacing w:before="0" w:after="0" w:line="240" w:lineRule="auto"/>
        <w:ind w:left="980" w:right="0" w:hanging="721"/>
        <w:jc w:val="left"/>
        <w:rPr>
          <w:u w:val="none"/>
        </w:rPr>
      </w:pPr>
      <w:bookmarkStart w:id="37" w:name="2.3 System Details"/>
      <w:bookmarkEnd w:id="37"/>
      <w:r>
        <w:rPr>
          <w:u w:val="thick"/>
        </w:rPr>
        <w:t>System</w:t>
      </w:r>
      <w:r>
        <w:rPr>
          <w:spacing w:val="-16"/>
          <w:u w:val="thick"/>
        </w:rPr>
        <w:t xml:space="preserve"> </w:t>
      </w:r>
      <w:r>
        <w:rPr>
          <w:spacing w:val="-2"/>
          <w:u w:val="thick"/>
        </w:rPr>
        <w:t>Details</w:t>
      </w:r>
    </w:p>
    <w:p w14:paraId="18EB023F">
      <w:pPr>
        <w:pStyle w:val="7"/>
        <w:spacing w:before="311"/>
        <w:rPr>
          <w:b/>
        </w:rPr>
      </w:pPr>
    </w:p>
    <w:p w14:paraId="48BE14DA">
      <w:pPr>
        <w:pStyle w:val="7"/>
        <w:spacing w:line="360" w:lineRule="auto"/>
        <w:ind w:left="259" w:right="358"/>
        <w:jc w:val="both"/>
      </w:pPr>
      <w:r>
        <w:t>The system follows a modular architecture with separate</w:t>
      </w:r>
      <w:r>
        <w:rPr>
          <w:spacing w:val="40"/>
        </w:rPr>
        <w:t xml:space="preserve"> </w:t>
      </w:r>
      <w:r>
        <w:t>components responsible for data collection, distance calculation, predictive modeling, network optimization, and visualization. Each component interacts with others to process data, perform computations, and</w:t>
      </w:r>
      <w:r>
        <w:rPr>
          <w:spacing w:val="-2"/>
        </w:rPr>
        <w:t xml:space="preserve"> </w:t>
      </w:r>
      <w:r>
        <w:t>visualize</w:t>
      </w:r>
      <w:r>
        <w:rPr>
          <w:spacing w:val="-1"/>
        </w:rPr>
        <w:t xml:space="preserve"> </w:t>
      </w:r>
      <w:r>
        <w:t>results</w:t>
      </w:r>
      <w:r>
        <w:rPr>
          <w:spacing w:val="-1"/>
        </w:rPr>
        <w:t xml:space="preserve"> </w:t>
      </w:r>
      <w:r>
        <w:t>efficiently. The</w:t>
      </w:r>
      <w:r>
        <w:rPr>
          <w:spacing w:val="-1"/>
        </w:rPr>
        <w:t xml:space="preserve"> </w:t>
      </w:r>
      <w:r>
        <w:t>architecture</w:t>
      </w:r>
      <w:r>
        <w:rPr>
          <w:spacing w:val="-1"/>
        </w:rPr>
        <w:t xml:space="preserve"> </w:t>
      </w:r>
      <w:r>
        <w:t>can</w:t>
      </w:r>
      <w:r>
        <w:rPr>
          <w:spacing w:val="-7"/>
        </w:rPr>
        <w:t xml:space="preserve"> </w:t>
      </w:r>
      <w:r>
        <w:t>be</w:t>
      </w:r>
      <w:r>
        <w:rPr>
          <w:spacing w:val="-1"/>
        </w:rPr>
        <w:t xml:space="preserve"> </w:t>
      </w:r>
      <w:r>
        <w:t>broken</w:t>
      </w:r>
      <w:r>
        <w:rPr>
          <w:spacing w:val="-7"/>
        </w:rPr>
        <w:t xml:space="preserve"> </w:t>
      </w:r>
      <w:r>
        <w:t>down into the following layers:</w:t>
      </w:r>
    </w:p>
    <w:p w14:paraId="0D57D9D8">
      <w:pPr>
        <w:pStyle w:val="9"/>
        <w:numPr>
          <w:ilvl w:val="0"/>
          <w:numId w:val="8"/>
        </w:numPr>
        <w:tabs>
          <w:tab w:val="left" w:pos="980"/>
        </w:tabs>
        <w:spacing w:before="5" w:after="0" w:line="362" w:lineRule="auto"/>
        <w:ind w:left="980" w:right="401" w:hanging="360"/>
        <w:jc w:val="left"/>
        <w:rPr>
          <w:sz w:val="28"/>
        </w:rPr>
      </w:pPr>
      <w:r>
        <w:rPr>
          <w:b/>
          <w:sz w:val="28"/>
        </w:rPr>
        <w:t xml:space="preserve">Data Layer: </w:t>
      </w:r>
      <w:r>
        <w:rPr>
          <w:sz w:val="28"/>
        </w:rPr>
        <w:t>Responsible for collecting and processing geospatial data from OpenStreetMap (OSM)</w:t>
      </w:r>
      <w:r>
        <w:rPr>
          <w:spacing w:val="-2"/>
          <w:sz w:val="28"/>
        </w:rPr>
        <w:t xml:space="preserve"> </w:t>
      </w:r>
      <w:r>
        <w:rPr>
          <w:sz w:val="28"/>
        </w:rPr>
        <w:t>and storing</w:t>
      </w:r>
      <w:r>
        <w:rPr>
          <w:spacing w:val="-6"/>
          <w:sz w:val="28"/>
        </w:rPr>
        <w:t xml:space="preserve"> </w:t>
      </w:r>
      <w:r>
        <w:rPr>
          <w:sz w:val="28"/>
        </w:rPr>
        <w:t>the processed data in</w:t>
      </w:r>
      <w:r>
        <w:rPr>
          <w:spacing w:val="-1"/>
          <w:sz w:val="28"/>
        </w:rPr>
        <w:t xml:space="preserve"> </w:t>
      </w:r>
      <w:r>
        <w:rPr>
          <w:sz w:val="28"/>
        </w:rPr>
        <w:t>a structured format.</w:t>
      </w:r>
    </w:p>
    <w:p w14:paraId="0AE8D1EF">
      <w:pPr>
        <w:pStyle w:val="9"/>
        <w:numPr>
          <w:ilvl w:val="0"/>
          <w:numId w:val="8"/>
        </w:numPr>
        <w:tabs>
          <w:tab w:val="left" w:pos="980"/>
        </w:tabs>
        <w:spacing w:before="0" w:after="0" w:line="362" w:lineRule="auto"/>
        <w:ind w:left="980" w:right="402" w:hanging="360"/>
        <w:jc w:val="left"/>
        <w:rPr>
          <w:sz w:val="28"/>
        </w:rPr>
      </w:pPr>
      <w:r>
        <w:rPr>
          <w:b/>
          <w:sz w:val="28"/>
        </w:rPr>
        <w:t xml:space="preserve">Modeling Layer: </w:t>
      </w:r>
      <w:r>
        <w:rPr>
          <w:sz w:val="28"/>
        </w:rPr>
        <w:t>Includes the machine learning model for predicting travel times and performing route optimization.</w:t>
      </w:r>
    </w:p>
    <w:p w14:paraId="75464EBC">
      <w:pPr>
        <w:pStyle w:val="9"/>
        <w:numPr>
          <w:ilvl w:val="0"/>
          <w:numId w:val="8"/>
        </w:numPr>
        <w:tabs>
          <w:tab w:val="left" w:pos="980"/>
        </w:tabs>
        <w:spacing w:before="0" w:after="0" w:line="357" w:lineRule="auto"/>
        <w:ind w:left="980" w:right="397" w:hanging="360"/>
        <w:jc w:val="left"/>
        <w:rPr>
          <w:sz w:val="28"/>
        </w:rPr>
      </w:pPr>
      <w:r>
        <w:rPr>
          <w:b/>
          <w:sz w:val="28"/>
        </w:rPr>
        <w:t xml:space="preserve">Network Optimization Layer: </w:t>
      </w:r>
      <w:r>
        <w:rPr>
          <w:sz w:val="28"/>
        </w:rPr>
        <w:t>Focuses on the analysis of the road network using graph-based algorithms to determine the optimal routes.</w:t>
      </w:r>
    </w:p>
    <w:p w14:paraId="120595BF">
      <w:pPr>
        <w:pStyle w:val="9"/>
        <w:spacing w:after="0" w:line="357" w:lineRule="auto"/>
        <w:jc w:val="left"/>
        <w:rPr>
          <w:sz w:val="28"/>
        </w:rPr>
        <w:sectPr>
          <w:pgSz w:w="12240" w:h="15840"/>
          <w:pgMar w:top="1000" w:right="720" w:bottom="1240" w:left="1440" w:header="0" w:footer="1024" w:gutter="0"/>
          <w:cols w:space="720" w:num="1"/>
        </w:sectPr>
      </w:pPr>
    </w:p>
    <w:p w14:paraId="3A1E3774">
      <w:pPr>
        <w:pStyle w:val="9"/>
        <w:numPr>
          <w:ilvl w:val="0"/>
          <w:numId w:val="8"/>
        </w:numPr>
        <w:tabs>
          <w:tab w:val="left" w:pos="980"/>
        </w:tabs>
        <w:spacing w:before="63" w:after="0" w:line="362" w:lineRule="auto"/>
        <w:ind w:left="980" w:right="413" w:hanging="360"/>
        <w:jc w:val="left"/>
        <w:rPr>
          <w:sz w:val="28"/>
        </w:rPr>
      </w:pPr>
      <w:r>
        <w:rPr>
          <w:b/>
          <w:sz w:val="28"/>
        </w:rPr>
        <w:t>Visualization</w:t>
      </w:r>
      <w:r>
        <w:rPr>
          <w:b/>
          <w:spacing w:val="34"/>
          <w:sz w:val="28"/>
        </w:rPr>
        <w:t xml:space="preserve"> </w:t>
      </w:r>
      <w:r>
        <w:rPr>
          <w:b/>
          <w:sz w:val="28"/>
        </w:rPr>
        <w:t>Layer:</w:t>
      </w:r>
      <w:r>
        <w:rPr>
          <w:b/>
          <w:spacing w:val="40"/>
          <w:sz w:val="28"/>
        </w:rPr>
        <w:t xml:space="preserve"> </w:t>
      </w:r>
      <w:r>
        <w:rPr>
          <w:sz w:val="28"/>
        </w:rPr>
        <w:t>Uses</w:t>
      </w:r>
      <w:r>
        <w:rPr>
          <w:spacing w:val="40"/>
          <w:sz w:val="28"/>
        </w:rPr>
        <w:t xml:space="preserve"> </w:t>
      </w:r>
      <w:r>
        <w:rPr>
          <w:sz w:val="28"/>
        </w:rPr>
        <w:t>mapping</w:t>
      </w:r>
      <w:r>
        <w:rPr>
          <w:spacing w:val="40"/>
          <w:sz w:val="28"/>
        </w:rPr>
        <w:t xml:space="preserve"> </w:t>
      </w:r>
      <w:r>
        <w:rPr>
          <w:sz w:val="28"/>
        </w:rPr>
        <w:t>and</w:t>
      </w:r>
      <w:r>
        <w:rPr>
          <w:spacing w:val="40"/>
          <w:sz w:val="28"/>
        </w:rPr>
        <w:t xml:space="preserve"> </w:t>
      </w:r>
      <w:r>
        <w:rPr>
          <w:sz w:val="28"/>
        </w:rPr>
        <w:t>visualization</w:t>
      </w:r>
      <w:r>
        <w:rPr>
          <w:spacing w:val="36"/>
          <w:sz w:val="28"/>
        </w:rPr>
        <w:t xml:space="preserve"> </w:t>
      </w:r>
      <w:r>
        <w:rPr>
          <w:sz w:val="28"/>
        </w:rPr>
        <w:t>tools</w:t>
      </w:r>
      <w:r>
        <w:rPr>
          <w:spacing w:val="40"/>
          <w:sz w:val="28"/>
        </w:rPr>
        <w:t xml:space="preserve"> </w:t>
      </w:r>
      <w:r>
        <w:rPr>
          <w:sz w:val="28"/>
        </w:rPr>
        <w:t>to</w:t>
      </w:r>
      <w:r>
        <w:rPr>
          <w:spacing w:val="40"/>
          <w:sz w:val="28"/>
        </w:rPr>
        <w:t xml:space="preserve"> </w:t>
      </w:r>
      <w:r>
        <w:rPr>
          <w:sz w:val="28"/>
        </w:rPr>
        <w:t>display</w:t>
      </w:r>
      <w:r>
        <w:rPr>
          <w:spacing w:val="34"/>
          <w:sz w:val="28"/>
        </w:rPr>
        <w:t xml:space="preserve"> </w:t>
      </w:r>
      <w:r>
        <w:rPr>
          <w:sz w:val="28"/>
        </w:rPr>
        <w:t>the results on an interactive map.</w:t>
      </w:r>
    </w:p>
    <w:p w14:paraId="7A9E5D96">
      <w:pPr>
        <w:pStyle w:val="7"/>
      </w:pPr>
    </w:p>
    <w:p w14:paraId="1FC4F088">
      <w:pPr>
        <w:pStyle w:val="7"/>
      </w:pPr>
    </w:p>
    <w:p w14:paraId="34BA65BB">
      <w:pPr>
        <w:pStyle w:val="7"/>
      </w:pPr>
    </w:p>
    <w:p w14:paraId="6FF96757">
      <w:pPr>
        <w:pStyle w:val="7"/>
        <w:spacing w:before="165"/>
      </w:pPr>
    </w:p>
    <w:p w14:paraId="25A3A6EE">
      <w:pPr>
        <w:pStyle w:val="3"/>
        <w:spacing w:before="0"/>
        <w:ind w:left="1347"/>
        <w:rPr>
          <w:u w:val="none"/>
        </w:rPr>
      </w:pPr>
      <w:bookmarkStart w:id="38" w:name="CHAPTER 3"/>
      <w:bookmarkEnd w:id="38"/>
      <w:r>
        <w:rPr>
          <w:u w:val="none"/>
        </w:rPr>
        <w:t>CHAPTER</w:t>
      </w:r>
      <w:r>
        <w:rPr>
          <w:spacing w:val="-10"/>
          <w:u w:val="none"/>
        </w:rPr>
        <w:t xml:space="preserve"> 3</w:t>
      </w:r>
    </w:p>
    <w:p w14:paraId="251423B8">
      <w:pPr>
        <w:spacing w:before="163"/>
        <w:ind w:left="1359" w:right="728" w:firstLine="0"/>
        <w:jc w:val="center"/>
        <w:rPr>
          <w:b/>
          <w:sz w:val="28"/>
        </w:rPr>
      </w:pPr>
      <w:r>
        <w:rPr>
          <w:b/>
          <w:sz w:val="28"/>
          <w:u w:val="thick"/>
        </w:rPr>
        <w:t>CODE</w:t>
      </w:r>
      <w:r>
        <w:rPr>
          <w:b/>
          <w:spacing w:val="-5"/>
          <w:sz w:val="28"/>
          <w:u w:val="thick"/>
        </w:rPr>
        <w:t xml:space="preserve"> </w:t>
      </w:r>
      <w:r>
        <w:rPr>
          <w:b/>
          <w:spacing w:val="-2"/>
          <w:sz w:val="28"/>
          <w:u w:val="thick"/>
        </w:rPr>
        <w:t>IMPLEMENTATION</w:t>
      </w:r>
    </w:p>
    <w:p w14:paraId="5F416E69">
      <w:pPr>
        <w:pStyle w:val="7"/>
        <w:rPr>
          <w:b/>
        </w:rPr>
      </w:pPr>
    </w:p>
    <w:p w14:paraId="0199852B">
      <w:pPr>
        <w:pStyle w:val="7"/>
        <w:spacing w:before="196"/>
        <w:rPr>
          <w:b/>
        </w:rPr>
      </w:pPr>
    </w:p>
    <w:p w14:paraId="31754537">
      <w:pPr>
        <w:pStyle w:val="4"/>
        <w:numPr>
          <w:ilvl w:val="0"/>
          <w:numId w:val="9"/>
        </w:numPr>
        <w:tabs>
          <w:tab w:val="left" w:pos="470"/>
        </w:tabs>
        <w:spacing w:before="0" w:after="0" w:line="240" w:lineRule="auto"/>
        <w:ind w:left="470" w:right="0" w:hanging="211"/>
        <w:jc w:val="left"/>
        <w:rPr>
          <w:u w:val="none"/>
        </w:rPr>
      </w:pPr>
      <w:bookmarkStart w:id="39" w:name="1. Data Collection (from location.py)"/>
      <w:bookmarkEnd w:id="39"/>
      <w:r>
        <w:rPr>
          <w:u w:val="none"/>
        </w:rPr>
        <w:t>Data</w:t>
      </w:r>
      <w:r>
        <w:rPr>
          <w:spacing w:val="-10"/>
          <w:u w:val="none"/>
        </w:rPr>
        <w:t xml:space="preserve"> </w:t>
      </w:r>
      <w:r>
        <w:rPr>
          <w:u w:val="none"/>
        </w:rPr>
        <w:t>Collection</w:t>
      </w:r>
      <w:r>
        <w:rPr>
          <w:spacing w:val="-10"/>
          <w:u w:val="none"/>
        </w:rPr>
        <w:t xml:space="preserve"> </w:t>
      </w:r>
      <w:r>
        <w:rPr>
          <w:u w:val="none"/>
        </w:rPr>
        <w:t>(from</w:t>
      </w:r>
      <w:r>
        <w:rPr>
          <w:spacing w:val="-10"/>
          <w:u w:val="none"/>
        </w:rPr>
        <w:t xml:space="preserve"> </w:t>
      </w:r>
      <w:r>
        <w:rPr>
          <w:spacing w:val="-2"/>
          <w:u w:val="none"/>
        </w:rPr>
        <w:t>location.py)</w:t>
      </w:r>
    </w:p>
    <w:p w14:paraId="6001CFD0">
      <w:pPr>
        <w:pStyle w:val="7"/>
        <w:spacing w:before="91"/>
        <w:rPr>
          <w:b/>
        </w:rPr>
      </w:pPr>
    </w:p>
    <w:p w14:paraId="287EB641">
      <w:pPr>
        <w:pStyle w:val="7"/>
        <w:spacing w:line="276" w:lineRule="auto"/>
        <w:ind w:left="259" w:right="358"/>
        <w:jc w:val="both"/>
      </w:pPr>
      <w:r>
        <w:drawing>
          <wp:anchor distT="0" distB="0" distL="0" distR="0" simplePos="0" relativeHeight="251660288" behindDoc="1" locked="0" layoutInCell="1" allowOverlap="1">
            <wp:simplePos x="0" y="0"/>
            <wp:positionH relativeFrom="page">
              <wp:posOffset>1080135</wp:posOffset>
            </wp:positionH>
            <wp:positionV relativeFrom="paragraph">
              <wp:posOffset>711200</wp:posOffset>
            </wp:positionV>
            <wp:extent cx="5895975" cy="3691890"/>
            <wp:effectExtent l="0" t="0" r="1905" b="1143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896121" cy="3691890"/>
                    </a:xfrm>
                    <a:prstGeom prst="rect">
                      <a:avLst/>
                    </a:prstGeom>
                  </pic:spPr>
                </pic:pic>
              </a:graphicData>
            </a:graphic>
          </wp:anchor>
        </w:drawing>
      </w:r>
      <w:r>
        <w:t xml:space="preserve">The first component of the system involves gathering geospatial data from </w:t>
      </w:r>
      <w:r>
        <w:rPr>
          <w:b/>
        </w:rPr>
        <w:t>OpenStreetMap (OSM)</w:t>
      </w:r>
      <w:r>
        <w:t>, which provides detailed information about urban locations, including roads, intersections, and amenities.</w:t>
      </w:r>
    </w:p>
    <w:p w14:paraId="7C6F6173">
      <w:pPr>
        <w:spacing w:before="313"/>
        <w:ind w:left="635"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3</w:t>
      </w:r>
    </w:p>
    <w:p w14:paraId="54CF21ED">
      <w:pPr>
        <w:spacing w:after="0"/>
        <w:jc w:val="center"/>
        <w:rPr>
          <w:b/>
          <w:sz w:val="23"/>
        </w:rPr>
        <w:sectPr>
          <w:pgSz w:w="12240" w:h="15840"/>
          <w:pgMar w:top="1000" w:right="720" w:bottom="1240" w:left="1440" w:header="0" w:footer="1024" w:gutter="0"/>
          <w:cols w:space="720" w:num="1"/>
        </w:sectPr>
      </w:pPr>
    </w:p>
    <w:p w14:paraId="66E09E6F">
      <w:pPr>
        <w:pStyle w:val="4"/>
        <w:spacing w:before="73"/>
        <w:ind w:left="259" w:firstLine="0"/>
        <w:rPr>
          <w:u w:val="none"/>
        </w:rPr>
      </w:pPr>
      <w:bookmarkStart w:id="40" w:name="Explanation:"/>
      <w:bookmarkEnd w:id="40"/>
      <w:r>
        <w:rPr>
          <w:spacing w:val="-2"/>
          <w:u w:val="thick"/>
        </w:rPr>
        <w:t>Explanation:</w:t>
      </w:r>
    </w:p>
    <w:p w14:paraId="75957476">
      <w:pPr>
        <w:pStyle w:val="7"/>
        <w:spacing w:before="38" w:line="276" w:lineRule="auto"/>
        <w:ind w:left="259" w:right="362"/>
        <w:jc w:val="both"/>
      </w:pPr>
      <w:r>
        <w:t>In this step, the OSMNX library is used to retrieve data about locations and amenities in Amaravati. We focus on filtering locations based on amenities (e.g., schools, hospitals) for a relevant set of locations. The data contains geographic coordinates (latitude and longitude) of each location, which is essential for calculating the distances between them.</w:t>
      </w:r>
    </w:p>
    <w:p w14:paraId="0C5B0DE0">
      <w:pPr>
        <w:pStyle w:val="7"/>
        <w:spacing w:before="2" w:line="276" w:lineRule="auto"/>
        <w:ind w:left="259" w:right="355"/>
        <w:jc w:val="both"/>
      </w:pPr>
      <w:r>
        <w:t>The osmnx library is used to access</w:t>
      </w:r>
      <w:r>
        <w:rPr>
          <w:spacing w:val="-2"/>
        </w:rPr>
        <w:t xml:space="preserve"> </w:t>
      </w:r>
      <w:r>
        <w:t>the road networks and amenity</w:t>
      </w:r>
      <w:r>
        <w:rPr>
          <w:spacing w:val="-4"/>
        </w:rPr>
        <w:t xml:space="preserve"> </w:t>
      </w:r>
      <w:r>
        <w:t>data from</w:t>
      </w:r>
      <w:r>
        <w:rPr>
          <w:spacing w:val="-4"/>
        </w:rPr>
        <w:t xml:space="preserve"> </w:t>
      </w:r>
      <w:r>
        <w:t xml:space="preserve">OSM, and the latitude and longitude are calculated using the geometry (centroid) of the location. The cleaned data is saved to a CSV file for further analysis and model </w:t>
      </w:r>
      <w:r>
        <w:rPr>
          <w:spacing w:val="-2"/>
        </w:rPr>
        <w:t>development.</w:t>
      </w:r>
    </w:p>
    <w:p w14:paraId="4E843711">
      <w:pPr>
        <w:pStyle w:val="7"/>
        <w:spacing w:before="60"/>
      </w:pPr>
    </w:p>
    <w:p w14:paraId="3B1270B2">
      <w:pPr>
        <w:pStyle w:val="4"/>
        <w:numPr>
          <w:ilvl w:val="0"/>
          <w:numId w:val="9"/>
        </w:numPr>
        <w:tabs>
          <w:tab w:val="left" w:pos="542"/>
        </w:tabs>
        <w:spacing w:before="0" w:after="0" w:line="240" w:lineRule="auto"/>
        <w:ind w:left="542" w:right="0" w:hanging="283"/>
        <w:jc w:val="both"/>
        <w:rPr>
          <w:u w:val="none"/>
        </w:rPr>
      </w:pPr>
      <w:bookmarkStart w:id="41" w:name="2. Distance and Travel Time Calculation "/>
      <w:bookmarkEnd w:id="41"/>
      <w:r>
        <w:rPr>
          <w:u w:val="thick"/>
        </w:rPr>
        <w:t>Distance</w:t>
      </w:r>
      <w:r>
        <w:rPr>
          <w:spacing w:val="-10"/>
          <w:u w:val="thick"/>
        </w:rPr>
        <w:t xml:space="preserve"> </w:t>
      </w:r>
      <w:r>
        <w:rPr>
          <w:u w:val="thick"/>
        </w:rPr>
        <w:t>and</w:t>
      </w:r>
      <w:r>
        <w:rPr>
          <w:spacing w:val="-7"/>
          <w:u w:val="thick"/>
        </w:rPr>
        <w:t xml:space="preserve"> </w:t>
      </w:r>
      <w:r>
        <w:rPr>
          <w:u w:val="thick"/>
        </w:rPr>
        <w:t>Travel</w:t>
      </w:r>
      <w:r>
        <w:rPr>
          <w:spacing w:val="-7"/>
          <w:u w:val="thick"/>
        </w:rPr>
        <w:t xml:space="preserve"> </w:t>
      </w:r>
      <w:r>
        <w:rPr>
          <w:u w:val="thick"/>
        </w:rPr>
        <w:t>Time</w:t>
      </w:r>
      <w:r>
        <w:rPr>
          <w:spacing w:val="-5"/>
          <w:u w:val="thick"/>
        </w:rPr>
        <w:t xml:space="preserve"> </w:t>
      </w:r>
      <w:r>
        <w:rPr>
          <w:u w:val="thick"/>
        </w:rPr>
        <w:t>Calculation</w:t>
      </w:r>
      <w:r>
        <w:rPr>
          <w:spacing w:val="-11"/>
          <w:u w:val="thick"/>
        </w:rPr>
        <w:t xml:space="preserve"> </w:t>
      </w:r>
      <w:r>
        <w:rPr>
          <w:u w:val="thick"/>
        </w:rPr>
        <w:t>(from</w:t>
      </w:r>
      <w:r>
        <w:rPr>
          <w:spacing w:val="-12"/>
          <w:u w:val="thick"/>
        </w:rPr>
        <w:t xml:space="preserve"> </w:t>
      </w:r>
      <w:r>
        <w:rPr>
          <w:spacing w:val="-2"/>
          <w:u w:val="thick"/>
        </w:rPr>
        <w:t>L1.py)</w:t>
      </w:r>
    </w:p>
    <w:p w14:paraId="67EBF2EE">
      <w:pPr>
        <w:pStyle w:val="7"/>
        <w:spacing w:before="38" w:line="278" w:lineRule="auto"/>
        <w:ind w:left="259" w:right="350"/>
        <w:jc w:val="both"/>
      </w:pPr>
      <w:r>
        <w:t xml:space="preserve">After collecting the location data, the next step is to calculate the </w:t>
      </w:r>
      <w:r>
        <w:rPr>
          <w:b/>
        </w:rPr>
        <w:t xml:space="preserve">distance </w:t>
      </w:r>
      <w:r>
        <w:t xml:space="preserve">between all pairs of locations and estimate the </w:t>
      </w:r>
      <w:r>
        <w:rPr>
          <w:b/>
        </w:rPr>
        <w:t xml:space="preserve">travel time </w:t>
      </w:r>
      <w:r>
        <w:t>between them.</w:t>
      </w:r>
    </w:p>
    <w:p w14:paraId="714AD37B">
      <w:pPr>
        <w:pStyle w:val="4"/>
        <w:spacing w:before="7"/>
        <w:ind w:left="259" w:firstLine="0"/>
        <w:jc w:val="both"/>
        <w:rPr>
          <w:u w:val="none"/>
        </w:rPr>
      </w:pPr>
      <w:bookmarkStart w:id="42" w:name="Formula: Haversine Formula"/>
      <w:bookmarkEnd w:id="42"/>
      <w:r>
        <w:rPr>
          <w:u w:val="none"/>
        </w:rPr>
        <w:t>Formula:</w:t>
      </w:r>
      <w:r>
        <w:rPr>
          <w:spacing w:val="-13"/>
          <w:u w:val="none"/>
        </w:rPr>
        <w:t xml:space="preserve"> </w:t>
      </w:r>
      <w:r>
        <w:rPr>
          <w:u w:val="none"/>
        </w:rPr>
        <w:t>Haversine</w:t>
      </w:r>
      <w:r>
        <w:rPr>
          <w:spacing w:val="-15"/>
          <w:u w:val="none"/>
        </w:rPr>
        <w:t xml:space="preserve"> </w:t>
      </w:r>
      <w:r>
        <w:rPr>
          <w:spacing w:val="-2"/>
          <w:u w:val="none"/>
        </w:rPr>
        <w:t>Formula</w:t>
      </w:r>
    </w:p>
    <w:p w14:paraId="46F2E5AE">
      <w:pPr>
        <w:spacing w:before="38" w:line="276" w:lineRule="auto"/>
        <w:ind w:left="259" w:right="355" w:firstLine="0"/>
        <w:jc w:val="both"/>
        <w:rPr>
          <w:sz w:val="28"/>
        </w:rPr>
      </w:pPr>
      <w:r>
        <w:rPr>
          <w:sz w:val="28"/>
        </w:rPr>
        <w:t xml:space="preserve">The </w:t>
      </w:r>
      <w:r>
        <w:rPr>
          <w:b/>
          <w:sz w:val="28"/>
        </w:rPr>
        <w:t xml:space="preserve">Haversine formula </w:t>
      </w:r>
      <w:r>
        <w:rPr>
          <w:sz w:val="28"/>
        </w:rPr>
        <w:t xml:space="preserve">is used to calculate the </w:t>
      </w:r>
      <w:r>
        <w:rPr>
          <w:b/>
          <w:sz w:val="28"/>
        </w:rPr>
        <w:t xml:space="preserve">great-circle distance </w:t>
      </w:r>
      <w:r>
        <w:rPr>
          <w:sz w:val="28"/>
        </w:rPr>
        <w:t>between two points on the Earth, which accounts for the spherical nature of the Earth. The formula is:</w:t>
      </w:r>
    </w:p>
    <w:p w14:paraId="0E707488">
      <w:pPr>
        <w:pStyle w:val="7"/>
        <w:spacing w:before="2"/>
        <w:rPr>
          <w:sz w:val="11"/>
        </w:rPr>
      </w:pPr>
      <w:r>
        <w:rPr>
          <w:sz w:val="11"/>
        </w:rPr>
        <w:drawing>
          <wp:anchor distT="0" distB="0" distL="0" distR="0" simplePos="0" relativeHeight="251660288" behindDoc="1" locked="0" layoutInCell="1" allowOverlap="1">
            <wp:simplePos x="0" y="0"/>
            <wp:positionH relativeFrom="page">
              <wp:posOffset>1254760</wp:posOffset>
            </wp:positionH>
            <wp:positionV relativeFrom="paragraph">
              <wp:posOffset>96520</wp:posOffset>
            </wp:positionV>
            <wp:extent cx="4899660" cy="571500"/>
            <wp:effectExtent l="0" t="0" r="7620" b="762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4899678" cy="571500"/>
                    </a:xfrm>
                    <a:prstGeom prst="rect">
                      <a:avLst/>
                    </a:prstGeom>
                  </pic:spPr>
                </pic:pic>
              </a:graphicData>
            </a:graphic>
          </wp:anchor>
        </w:drawing>
      </w:r>
    </w:p>
    <w:p w14:paraId="7C1F3BA6">
      <w:pPr>
        <w:pStyle w:val="7"/>
        <w:spacing w:before="69"/>
      </w:pPr>
    </w:p>
    <w:p w14:paraId="2709435D">
      <w:pPr>
        <w:pStyle w:val="7"/>
        <w:ind w:left="259"/>
      </w:pPr>
      <w:r>
        <w:rPr>
          <w:spacing w:val="-2"/>
        </w:rPr>
        <w:t>Where:</w:t>
      </w:r>
    </w:p>
    <w:p w14:paraId="04241B15">
      <w:pPr>
        <w:pStyle w:val="9"/>
        <w:numPr>
          <w:ilvl w:val="1"/>
          <w:numId w:val="9"/>
        </w:numPr>
        <w:tabs>
          <w:tab w:val="left" w:pos="980"/>
        </w:tabs>
        <w:spacing w:before="163" w:after="0" w:line="240" w:lineRule="auto"/>
        <w:ind w:left="980" w:right="0" w:hanging="360"/>
        <w:jc w:val="left"/>
        <w:rPr>
          <w:sz w:val="28"/>
        </w:rPr>
      </w:pPr>
      <w:r>
        <w:rPr>
          <w:sz w:val="28"/>
        </w:rPr>
        <w:t>ddd</w:t>
      </w:r>
      <w:r>
        <w:rPr>
          <w:spacing w:val="-6"/>
          <w:sz w:val="28"/>
        </w:rPr>
        <w:t xml:space="preserve"> </w:t>
      </w:r>
      <w:r>
        <w:rPr>
          <w:sz w:val="28"/>
        </w:rPr>
        <w:t>is</w:t>
      </w:r>
      <w:r>
        <w:rPr>
          <w:spacing w:val="-3"/>
          <w:sz w:val="28"/>
        </w:rPr>
        <w:t xml:space="preserve"> </w:t>
      </w:r>
      <w:r>
        <w:rPr>
          <w:sz w:val="28"/>
        </w:rPr>
        <w:t>the</w:t>
      </w:r>
      <w:r>
        <w:rPr>
          <w:spacing w:val="-9"/>
          <w:sz w:val="28"/>
        </w:rPr>
        <w:t xml:space="preserve"> </w:t>
      </w:r>
      <w:r>
        <w:rPr>
          <w:sz w:val="28"/>
        </w:rPr>
        <w:t>distance</w:t>
      </w:r>
      <w:r>
        <w:rPr>
          <w:spacing w:val="-2"/>
          <w:sz w:val="28"/>
        </w:rPr>
        <w:t xml:space="preserve"> </w:t>
      </w:r>
      <w:r>
        <w:rPr>
          <w:sz w:val="28"/>
        </w:rPr>
        <w:t>between</w:t>
      </w:r>
      <w:r>
        <w:rPr>
          <w:spacing w:val="-13"/>
          <w:sz w:val="28"/>
        </w:rPr>
        <w:t xml:space="preserve"> </w:t>
      </w:r>
      <w:r>
        <w:rPr>
          <w:sz w:val="28"/>
        </w:rPr>
        <w:t>two</w:t>
      </w:r>
      <w:r>
        <w:rPr>
          <w:spacing w:val="-10"/>
          <w:sz w:val="28"/>
        </w:rPr>
        <w:t xml:space="preserve"> </w:t>
      </w:r>
      <w:r>
        <w:rPr>
          <w:sz w:val="28"/>
        </w:rPr>
        <w:t>points</w:t>
      </w:r>
      <w:r>
        <w:rPr>
          <w:spacing w:val="-3"/>
          <w:sz w:val="28"/>
        </w:rPr>
        <w:t xml:space="preserve"> </w:t>
      </w:r>
      <w:r>
        <w:rPr>
          <w:sz w:val="28"/>
        </w:rPr>
        <w:t>(in</w:t>
      </w:r>
      <w:r>
        <w:rPr>
          <w:spacing w:val="-15"/>
          <w:sz w:val="28"/>
        </w:rPr>
        <w:t xml:space="preserve"> </w:t>
      </w:r>
      <w:r>
        <w:rPr>
          <w:spacing w:val="-4"/>
          <w:sz w:val="28"/>
        </w:rPr>
        <w:t>km),</w:t>
      </w:r>
    </w:p>
    <w:p w14:paraId="3504F971">
      <w:pPr>
        <w:pStyle w:val="9"/>
        <w:numPr>
          <w:ilvl w:val="1"/>
          <w:numId w:val="9"/>
        </w:numPr>
        <w:tabs>
          <w:tab w:val="left" w:pos="980"/>
        </w:tabs>
        <w:spacing w:before="163" w:after="0" w:line="240" w:lineRule="auto"/>
        <w:ind w:left="980" w:right="0" w:hanging="360"/>
        <w:jc w:val="left"/>
        <w:rPr>
          <w:sz w:val="28"/>
        </w:rPr>
      </w:pPr>
      <w:r>
        <w:rPr>
          <w:sz w:val="28"/>
        </w:rPr>
        <w:t>rrr</w:t>
      </w:r>
      <w:r>
        <w:rPr>
          <w:spacing w:val="-3"/>
          <w:sz w:val="28"/>
        </w:rPr>
        <w:t xml:space="preserve"> </w:t>
      </w:r>
      <w:r>
        <w:rPr>
          <w:sz w:val="28"/>
        </w:rPr>
        <w:t>is</w:t>
      </w:r>
      <w:r>
        <w:rPr>
          <w:spacing w:val="-8"/>
          <w:sz w:val="28"/>
        </w:rPr>
        <w:t xml:space="preserve"> </w:t>
      </w:r>
      <w:r>
        <w:rPr>
          <w:sz w:val="28"/>
        </w:rPr>
        <w:t>the</w:t>
      </w:r>
      <w:r>
        <w:rPr>
          <w:spacing w:val="-4"/>
          <w:sz w:val="28"/>
        </w:rPr>
        <w:t xml:space="preserve"> </w:t>
      </w:r>
      <w:r>
        <w:rPr>
          <w:sz w:val="28"/>
        </w:rPr>
        <w:t>radius</w:t>
      </w:r>
      <w:r>
        <w:rPr>
          <w:spacing w:val="-8"/>
          <w:sz w:val="28"/>
        </w:rPr>
        <w:t xml:space="preserve"> </w:t>
      </w:r>
      <w:r>
        <w:rPr>
          <w:sz w:val="28"/>
        </w:rPr>
        <w:t>of</w:t>
      </w:r>
      <w:r>
        <w:rPr>
          <w:spacing w:val="-11"/>
          <w:sz w:val="28"/>
        </w:rPr>
        <w:t xml:space="preserve"> </w:t>
      </w:r>
      <w:r>
        <w:rPr>
          <w:sz w:val="28"/>
        </w:rPr>
        <w:t>the</w:t>
      </w:r>
      <w:r>
        <w:rPr>
          <w:spacing w:val="-8"/>
          <w:sz w:val="28"/>
        </w:rPr>
        <w:t xml:space="preserve"> </w:t>
      </w:r>
      <w:r>
        <w:rPr>
          <w:sz w:val="28"/>
        </w:rPr>
        <w:t>Earth</w:t>
      </w:r>
      <w:r>
        <w:rPr>
          <w:spacing w:val="-9"/>
          <w:sz w:val="28"/>
        </w:rPr>
        <w:t xml:space="preserve"> </w:t>
      </w:r>
      <w:r>
        <w:rPr>
          <w:sz w:val="28"/>
        </w:rPr>
        <w:t>(approximately</w:t>
      </w:r>
      <w:r>
        <w:rPr>
          <w:spacing w:val="1"/>
          <w:sz w:val="28"/>
        </w:rPr>
        <w:t xml:space="preserve"> </w:t>
      </w:r>
      <w:r>
        <w:rPr>
          <w:sz w:val="28"/>
        </w:rPr>
        <w:t>6371</w:t>
      </w:r>
      <w:r>
        <w:rPr>
          <w:spacing w:val="-10"/>
          <w:sz w:val="28"/>
        </w:rPr>
        <w:t xml:space="preserve"> </w:t>
      </w:r>
      <w:r>
        <w:rPr>
          <w:spacing w:val="-4"/>
          <w:sz w:val="28"/>
        </w:rPr>
        <w:t>km),</w:t>
      </w:r>
    </w:p>
    <w:p w14:paraId="130FD0A5">
      <w:pPr>
        <w:pStyle w:val="9"/>
        <w:numPr>
          <w:ilvl w:val="1"/>
          <w:numId w:val="9"/>
        </w:numPr>
        <w:tabs>
          <w:tab w:val="left" w:pos="980"/>
        </w:tabs>
        <w:spacing w:before="158" w:after="0" w:line="240" w:lineRule="auto"/>
        <w:ind w:left="980" w:right="0" w:hanging="360"/>
        <w:jc w:val="left"/>
        <w:rPr>
          <w:sz w:val="28"/>
          <w:szCs w:val="28"/>
        </w:rPr>
      </w:pPr>
      <w:r>
        <w:rPr>
          <w:sz w:val="28"/>
          <w:szCs w:val="28"/>
        </w:rPr>
        <w:t>ϕ1,ϕ2\phi_1,</w:t>
      </w:r>
      <w:r>
        <w:rPr>
          <w:spacing w:val="-4"/>
          <w:sz w:val="28"/>
          <w:szCs w:val="28"/>
        </w:rPr>
        <w:t xml:space="preserve"> </w:t>
      </w:r>
      <w:r>
        <w:rPr>
          <w:sz w:val="28"/>
          <w:szCs w:val="28"/>
        </w:rPr>
        <w:t>\phi_2ϕ1,ϕ2</w:t>
      </w:r>
      <w:r>
        <w:rPr>
          <w:spacing w:val="-10"/>
          <w:sz w:val="28"/>
          <w:szCs w:val="28"/>
        </w:rPr>
        <w:t xml:space="preserve"> </w:t>
      </w:r>
      <w:r>
        <w:rPr>
          <w:sz w:val="28"/>
          <w:szCs w:val="28"/>
        </w:rPr>
        <w:t>are</w:t>
      </w:r>
      <w:r>
        <w:rPr>
          <w:spacing w:val="-10"/>
          <w:sz w:val="28"/>
          <w:szCs w:val="28"/>
        </w:rPr>
        <w:t xml:space="preserve"> </w:t>
      </w:r>
      <w:r>
        <w:rPr>
          <w:sz w:val="28"/>
          <w:szCs w:val="28"/>
        </w:rPr>
        <w:t>the</w:t>
      </w:r>
      <w:r>
        <w:rPr>
          <w:spacing w:val="-9"/>
          <w:sz w:val="28"/>
          <w:szCs w:val="28"/>
        </w:rPr>
        <w:t xml:space="preserve"> </w:t>
      </w:r>
      <w:r>
        <w:rPr>
          <w:sz w:val="28"/>
          <w:szCs w:val="28"/>
        </w:rPr>
        <w:t>latitudes</w:t>
      </w:r>
      <w:r>
        <w:rPr>
          <w:spacing w:val="-7"/>
          <w:sz w:val="28"/>
          <w:szCs w:val="28"/>
        </w:rPr>
        <w:t xml:space="preserve"> </w:t>
      </w:r>
      <w:r>
        <w:rPr>
          <w:sz w:val="28"/>
          <w:szCs w:val="28"/>
        </w:rPr>
        <w:t>of</w:t>
      </w:r>
      <w:r>
        <w:rPr>
          <w:spacing w:val="-13"/>
          <w:sz w:val="28"/>
          <w:szCs w:val="28"/>
        </w:rPr>
        <w:t xml:space="preserve"> </w:t>
      </w:r>
      <w:r>
        <w:rPr>
          <w:sz w:val="28"/>
          <w:szCs w:val="28"/>
        </w:rPr>
        <w:t>the</w:t>
      </w:r>
      <w:r>
        <w:rPr>
          <w:spacing w:val="-10"/>
          <w:sz w:val="28"/>
          <w:szCs w:val="28"/>
        </w:rPr>
        <w:t xml:space="preserve"> </w:t>
      </w:r>
      <w:r>
        <w:rPr>
          <w:sz w:val="28"/>
          <w:szCs w:val="28"/>
        </w:rPr>
        <w:t>two</w:t>
      </w:r>
      <w:r>
        <w:rPr>
          <w:spacing w:val="-7"/>
          <w:sz w:val="28"/>
          <w:szCs w:val="28"/>
        </w:rPr>
        <w:t xml:space="preserve"> </w:t>
      </w:r>
      <w:r>
        <w:rPr>
          <w:sz w:val="28"/>
          <w:szCs w:val="28"/>
        </w:rPr>
        <w:t>points</w:t>
      </w:r>
      <w:r>
        <w:rPr>
          <w:spacing w:val="-9"/>
          <w:sz w:val="28"/>
          <w:szCs w:val="28"/>
        </w:rPr>
        <w:t xml:space="preserve"> </w:t>
      </w:r>
      <w:r>
        <w:rPr>
          <w:sz w:val="28"/>
          <w:szCs w:val="28"/>
        </w:rPr>
        <w:t>in</w:t>
      </w:r>
      <w:r>
        <w:rPr>
          <w:spacing w:val="-11"/>
          <w:sz w:val="28"/>
          <w:szCs w:val="28"/>
        </w:rPr>
        <w:t xml:space="preserve"> </w:t>
      </w:r>
      <w:r>
        <w:rPr>
          <w:spacing w:val="-2"/>
          <w:sz w:val="28"/>
          <w:szCs w:val="28"/>
        </w:rPr>
        <w:t>radians,</w:t>
      </w:r>
    </w:p>
    <w:p w14:paraId="21AE218F">
      <w:pPr>
        <w:pStyle w:val="9"/>
        <w:numPr>
          <w:ilvl w:val="1"/>
          <w:numId w:val="9"/>
        </w:numPr>
        <w:tabs>
          <w:tab w:val="left" w:pos="980"/>
        </w:tabs>
        <w:spacing w:before="158" w:after="0" w:line="362" w:lineRule="auto"/>
        <w:ind w:left="980" w:right="1049" w:hanging="360"/>
        <w:jc w:val="left"/>
        <w:rPr>
          <w:sz w:val="28"/>
        </w:rPr>
      </w:pPr>
      <w:r>
        <w:rPr>
          <w:sz w:val="28"/>
        </w:rPr>
        <w:t>λ1,λ2\lambda_1,</w:t>
      </w:r>
      <w:r>
        <w:rPr>
          <w:spacing w:val="-3"/>
          <w:sz w:val="28"/>
        </w:rPr>
        <w:t xml:space="preserve"> </w:t>
      </w:r>
      <w:r>
        <w:rPr>
          <w:sz w:val="28"/>
        </w:rPr>
        <w:t>\lambda_2λ1,λ2</w:t>
      </w:r>
      <w:r>
        <w:rPr>
          <w:spacing w:val="-7"/>
          <w:sz w:val="28"/>
        </w:rPr>
        <w:t xml:space="preserve"> </w:t>
      </w:r>
      <w:r>
        <w:rPr>
          <w:sz w:val="28"/>
        </w:rPr>
        <w:t>are</w:t>
      </w:r>
      <w:r>
        <w:rPr>
          <w:spacing w:val="-6"/>
          <w:sz w:val="28"/>
        </w:rPr>
        <w:t xml:space="preserve"> </w:t>
      </w:r>
      <w:r>
        <w:rPr>
          <w:sz w:val="28"/>
        </w:rPr>
        <w:t>the</w:t>
      </w:r>
      <w:r>
        <w:rPr>
          <w:spacing w:val="-1"/>
          <w:sz w:val="28"/>
        </w:rPr>
        <w:t xml:space="preserve"> </w:t>
      </w:r>
      <w:r>
        <w:rPr>
          <w:sz w:val="28"/>
        </w:rPr>
        <w:t>longitudes</w:t>
      </w:r>
      <w:r>
        <w:rPr>
          <w:spacing w:val="-5"/>
          <w:sz w:val="28"/>
        </w:rPr>
        <w:t xml:space="preserve"> </w:t>
      </w:r>
      <w:r>
        <w:rPr>
          <w:sz w:val="28"/>
        </w:rPr>
        <w:t>of</w:t>
      </w:r>
      <w:r>
        <w:rPr>
          <w:spacing w:val="-12"/>
          <w:sz w:val="28"/>
        </w:rPr>
        <w:t xml:space="preserve"> </w:t>
      </w:r>
      <w:r>
        <w:rPr>
          <w:sz w:val="28"/>
        </w:rPr>
        <w:t>the</w:t>
      </w:r>
      <w:r>
        <w:rPr>
          <w:spacing w:val="-6"/>
          <w:sz w:val="28"/>
        </w:rPr>
        <w:t xml:space="preserve"> </w:t>
      </w:r>
      <w:r>
        <w:rPr>
          <w:sz w:val="28"/>
        </w:rPr>
        <w:t>two</w:t>
      </w:r>
      <w:r>
        <w:rPr>
          <w:spacing w:val="-7"/>
          <w:sz w:val="28"/>
        </w:rPr>
        <w:t xml:space="preserve"> </w:t>
      </w:r>
      <w:r>
        <w:rPr>
          <w:sz w:val="28"/>
        </w:rPr>
        <w:t>points</w:t>
      </w:r>
      <w:r>
        <w:rPr>
          <w:spacing w:val="-1"/>
          <w:sz w:val="28"/>
        </w:rPr>
        <w:t xml:space="preserve"> </w:t>
      </w:r>
      <w:r>
        <w:rPr>
          <w:sz w:val="28"/>
        </w:rPr>
        <w:t xml:space="preserve">in </w:t>
      </w:r>
      <w:r>
        <w:rPr>
          <w:spacing w:val="-2"/>
          <w:sz w:val="28"/>
        </w:rPr>
        <w:t>radians,</w:t>
      </w:r>
    </w:p>
    <w:p w14:paraId="566BE733">
      <w:pPr>
        <w:pStyle w:val="9"/>
        <w:numPr>
          <w:ilvl w:val="1"/>
          <w:numId w:val="9"/>
        </w:numPr>
        <w:tabs>
          <w:tab w:val="left" w:pos="980"/>
        </w:tabs>
        <w:spacing w:before="0" w:after="0" w:line="362" w:lineRule="auto"/>
        <w:ind w:left="980" w:right="619" w:hanging="360"/>
        <w:jc w:val="left"/>
        <w:rPr>
          <w:sz w:val="28"/>
          <w:szCs w:val="28"/>
        </w:rPr>
      </w:pPr>
      <w:r>
        <w:rPr>
          <w:sz w:val="28"/>
          <w:szCs w:val="28"/>
        </w:rPr>
        <w:t>Δϕ\Delta</w:t>
      </w:r>
      <w:r>
        <w:rPr>
          <w:spacing w:val="-5"/>
          <w:sz w:val="28"/>
          <w:szCs w:val="28"/>
        </w:rPr>
        <w:t xml:space="preserve"> </w:t>
      </w:r>
      <w:r>
        <w:rPr>
          <w:sz w:val="28"/>
          <w:szCs w:val="28"/>
        </w:rPr>
        <w:t>\phiΔϕ</w:t>
      </w:r>
      <w:r>
        <w:rPr>
          <w:spacing w:val="-5"/>
          <w:sz w:val="28"/>
          <w:szCs w:val="28"/>
        </w:rPr>
        <w:t xml:space="preserve"> </w:t>
      </w:r>
      <w:r>
        <w:rPr>
          <w:sz w:val="28"/>
          <w:szCs w:val="28"/>
        </w:rPr>
        <w:t>and</w:t>
      </w:r>
      <w:r>
        <w:rPr>
          <w:spacing w:val="-6"/>
          <w:sz w:val="28"/>
          <w:szCs w:val="28"/>
        </w:rPr>
        <w:t xml:space="preserve"> </w:t>
      </w:r>
      <w:r>
        <w:rPr>
          <w:sz w:val="28"/>
          <w:szCs w:val="28"/>
        </w:rPr>
        <w:t>Δλ\Delta \lambdaΔλ</w:t>
      </w:r>
      <w:r>
        <w:rPr>
          <w:spacing w:val="-6"/>
          <w:sz w:val="28"/>
          <w:szCs w:val="28"/>
        </w:rPr>
        <w:t xml:space="preserve"> </w:t>
      </w:r>
      <w:r>
        <w:rPr>
          <w:sz w:val="28"/>
          <w:szCs w:val="28"/>
        </w:rPr>
        <w:t>are</w:t>
      </w:r>
      <w:r>
        <w:rPr>
          <w:spacing w:val="-6"/>
          <w:sz w:val="28"/>
          <w:szCs w:val="28"/>
        </w:rPr>
        <w:t xml:space="preserve"> </w:t>
      </w:r>
      <w:r>
        <w:rPr>
          <w:sz w:val="28"/>
          <w:szCs w:val="28"/>
        </w:rPr>
        <w:t>the</w:t>
      </w:r>
      <w:r>
        <w:rPr>
          <w:spacing w:val="-6"/>
          <w:sz w:val="28"/>
          <w:szCs w:val="28"/>
        </w:rPr>
        <w:t xml:space="preserve"> </w:t>
      </w:r>
      <w:r>
        <w:rPr>
          <w:sz w:val="28"/>
          <w:szCs w:val="28"/>
        </w:rPr>
        <w:t>differences in</w:t>
      </w:r>
      <w:r>
        <w:rPr>
          <w:spacing w:val="-11"/>
          <w:sz w:val="28"/>
          <w:szCs w:val="28"/>
        </w:rPr>
        <w:t xml:space="preserve"> </w:t>
      </w:r>
      <w:r>
        <w:rPr>
          <w:sz w:val="28"/>
          <w:szCs w:val="28"/>
        </w:rPr>
        <w:t>latitude</w:t>
      </w:r>
      <w:r>
        <w:rPr>
          <w:spacing w:val="-6"/>
          <w:sz w:val="28"/>
          <w:szCs w:val="28"/>
        </w:rPr>
        <w:t xml:space="preserve"> </w:t>
      </w:r>
      <w:r>
        <w:rPr>
          <w:sz w:val="28"/>
          <w:szCs w:val="28"/>
        </w:rPr>
        <w:t xml:space="preserve">and </w:t>
      </w:r>
      <w:r>
        <w:rPr>
          <w:spacing w:val="-2"/>
          <w:sz w:val="28"/>
          <w:szCs w:val="28"/>
        </w:rPr>
        <w:t>longitude.</w:t>
      </w:r>
    </w:p>
    <w:p w14:paraId="16BC4AC7">
      <w:pPr>
        <w:pStyle w:val="9"/>
        <w:spacing w:after="0" w:line="362" w:lineRule="auto"/>
        <w:jc w:val="left"/>
        <w:rPr>
          <w:sz w:val="28"/>
          <w:szCs w:val="28"/>
        </w:rPr>
        <w:sectPr>
          <w:pgSz w:w="12240" w:h="15840"/>
          <w:pgMar w:top="1000" w:right="720" w:bottom="1240" w:left="1440" w:header="0" w:footer="1024" w:gutter="0"/>
          <w:cols w:space="720" w:num="1"/>
        </w:sectPr>
      </w:pPr>
    </w:p>
    <w:p w14:paraId="12EAC62F">
      <w:pPr>
        <w:pStyle w:val="7"/>
        <w:ind w:left="261"/>
        <w:rPr>
          <w:sz w:val="20"/>
        </w:rPr>
      </w:pPr>
      <w:r>
        <w:rPr>
          <w:sz w:val="20"/>
        </w:rPr>
        <w:drawing>
          <wp:inline distT="0" distB="0" distL="0" distR="0">
            <wp:extent cx="5937885" cy="3145155"/>
            <wp:effectExtent l="0" t="0" r="5715" b="9525"/>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938350" cy="3145536"/>
                    </a:xfrm>
                    <a:prstGeom prst="rect">
                      <a:avLst/>
                    </a:prstGeom>
                  </pic:spPr>
                </pic:pic>
              </a:graphicData>
            </a:graphic>
          </wp:inline>
        </w:drawing>
      </w:r>
    </w:p>
    <w:p w14:paraId="5D15FAE5">
      <w:pPr>
        <w:pStyle w:val="7"/>
        <w:spacing w:before="2"/>
        <w:rPr>
          <w:sz w:val="23"/>
        </w:rPr>
      </w:pPr>
    </w:p>
    <w:p w14:paraId="7EBF6A92">
      <w:pPr>
        <w:spacing w:before="0"/>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4</w:t>
      </w:r>
    </w:p>
    <w:p w14:paraId="7CE17766">
      <w:pPr>
        <w:pStyle w:val="7"/>
        <w:spacing w:before="207"/>
        <w:rPr>
          <w:b/>
        </w:rPr>
      </w:pPr>
    </w:p>
    <w:p w14:paraId="06ADA042">
      <w:pPr>
        <w:pStyle w:val="4"/>
        <w:ind w:left="259" w:firstLine="0"/>
        <w:rPr>
          <w:u w:val="none"/>
        </w:rPr>
      </w:pPr>
      <w:bookmarkStart w:id="43" w:name="Explanation: (1)"/>
      <w:bookmarkEnd w:id="43"/>
      <w:r>
        <w:rPr>
          <w:spacing w:val="-2"/>
          <w:u w:val="thick"/>
        </w:rPr>
        <w:t>Explanation:</w:t>
      </w:r>
    </w:p>
    <w:p w14:paraId="05241366">
      <w:pPr>
        <w:pStyle w:val="7"/>
        <w:spacing w:before="38" w:line="276" w:lineRule="auto"/>
        <w:ind w:left="259" w:right="347"/>
        <w:jc w:val="both"/>
      </w:pPr>
      <w:r>
        <w:t xml:space="preserve">Once the locations are extracted, the distance between each pair of locations is calculated using the </w:t>
      </w:r>
      <w:r>
        <w:rPr>
          <w:b/>
        </w:rPr>
        <w:t>Haversine formula</w:t>
      </w:r>
      <w:r>
        <w:t>. The code loops over each pair</w:t>
      </w:r>
      <w:r>
        <w:rPr>
          <w:spacing w:val="40"/>
        </w:rPr>
        <w:t xml:space="preserve"> </w:t>
      </w:r>
      <w:r>
        <w:t>of locations, computes the distance, and simulates the travel time.</w:t>
      </w:r>
    </w:p>
    <w:p w14:paraId="19DA3D44">
      <w:pPr>
        <w:pStyle w:val="7"/>
        <w:spacing w:line="278" w:lineRule="auto"/>
        <w:ind w:left="259" w:right="360"/>
        <w:jc w:val="both"/>
      </w:pPr>
      <w:r>
        <w:t xml:space="preserve">The </w:t>
      </w:r>
      <w:r>
        <w:rPr>
          <w:b/>
        </w:rPr>
        <w:t xml:space="preserve">travel time </w:t>
      </w:r>
      <w:r>
        <w:t>is then calculated based on the assumption of an average travel speed. For this system, we assume an average speed of 30 km/h, but real-time factors like traffic conditions are simulated by introducing random variations.</w:t>
      </w:r>
    </w:p>
    <w:p w14:paraId="1009063A">
      <w:pPr>
        <w:pStyle w:val="7"/>
        <w:spacing w:line="276" w:lineRule="auto"/>
        <w:ind w:left="259" w:right="381"/>
        <w:jc w:val="both"/>
      </w:pPr>
      <w:r>
        <w:t>This code calculates the distance for every pair of locations and uses it to estimate travel times. The output is saved into a CSV file with columns for start and end locations, distance, and predicted travel time.</w:t>
      </w:r>
    </w:p>
    <w:p w14:paraId="7FF55FB2">
      <w:pPr>
        <w:pStyle w:val="7"/>
      </w:pPr>
    </w:p>
    <w:p w14:paraId="64CDFBFA">
      <w:pPr>
        <w:pStyle w:val="7"/>
        <w:spacing w:before="100"/>
      </w:pPr>
    </w:p>
    <w:p w14:paraId="542A6D15">
      <w:pPr>
        <w:pStyle w:val="4"/>
        <w:numPr>
          <w:ilvl w:val="0"/>
          <w:numId w:val="9"/>
        </w:numPr>
        <w:tabs>
          <w:tab w:val="left" w:pos="542"/>
        </w:tabs>
        <w:spacing w:before="0" w:after="0" w:line="240" w:lineRule="auto"/>
        <w:ind w:left="542" w:right="0" w:hanging="283"/>
        <w:jc w:val="both"/>
        <w:rPr>
          <w:u w:val="none"/>
        </w:rPr>
      </w:pPr>
      <w:bookmarkStart w:id="44" w:name="3. Predictive Modeling (from hover_map.p"/>
      <w:bookmarkEnd w:id="44"/>
      <w:r>
        <w:rPr>
          <w:u w:val="thick"/>
        </w:rPr>
        <w:t>Predictive</w:t>
      </w:r>
      <w:r>
        <w:rPr>
          <w:spacing w:val="-13"/>
          <w:u w:val="thick"/>
        </w:rPr>
        <w:t xml:space="preserve"> </w:t>
      </w:r>
      <w:r>
        <w:rPr>
          <w:u w:val="thick"/>
        </w:rPr>
        <w:t>Modeling</w:t>
      </w:r>
      <w:r>
        <w:rPr>
          <w:spacing w:val="-8"/>
          <w:u w:val="thick"/>
        </w:rPr>
        <w:t xml:space="preserve"> </w:t>
      </w:r>
      <w:r>
        <w:rPr>
          <w:u w:val="thick"/>
        </w:rPr>
        <w:t>(from</w:t>
      </w:r>
      <w:r>
        <w:rPr>
          <w:spacing w:val="-15"/>
          <w:u w:val="thick"/>
        </w:rPr>
        <w:t xml:space="preserve"> </w:t>
      </w:r>
      <w:r>
        <w:rPr>
          <w:spacing w:val="-2"/>
          <w:u w:val="thick"/>
        </w:rPr>
        <w:t>hover_map.py)</w:t>
      </w:r>
    </w:p>
    <w:p w14:paraId="69A23660">
      <w:pPr>
        <w:pStyle w:val="7"/>
        <w:spacing w:before="38" w:line="276" w:lineRule="auto"/>
        <w:ind w:left="259" w:right="353"/>
        <w:jc w:val="both"/>
      </w:pPr>
      <w:r>
        <w:t>The next part of the system involves predicting travel times using a</w:t>
      </w:r>
      <w:r>
        <w:rPr>
          <w:spacing w:val="40"/>
        </w:rPr>
        <w:t xml:space="preserve"> </w:t>
      </w:r>
      <w:r>
        <w:rPr>
          <w:b/>
        </w:rPr>
        <w:t>Random</w:t>
      </w:r>
      <w:r>
        <w:rPr>
          <w:b/>
          <w:spacing w:val="40"/>
        </w:rPr>
        <w:t xml:space="preserve"> </w:t>
      </w:r>
      <w:r>
        <w:rPr>
          <w:b/>
        </w:rPr>
        <w:t>Forest regression model</w:t>
      </w:r>
      <w:r>
        <w:t>. This model is trained using the distance data and the simulated travel times.</w:t>
      </w:r>
    </w:p>
    <w:p w14:paraId="240C6D4B">
      <w:pPr>
        <w:pStyle w:val="7"/>
        <w:spacing w:before="56"/>
      </w:pPr>
    </w:p>
    <w:p w14:paraId="53CA5C81">
      <w:pPr>
        <w:pStyle w:val="4"/>
        <w:ind w:left="259" w:firstLine="0"/>
        <w:rPr>
          <w:u w:val="none"/>
        </w:rPr>
      </w:pPr>
      <w:bookmarkStart w:id="45" w:name="Random Forest Regression"/>
      <w:bookmarkEnd w:id="45"/>
      <w:r>
        <w:rPr>
          <w:u w:val="thick"/>
        </w:rPr>
        <w:t>Random</w:t>
      </w:r>
      <w:r>
        <w:rPr>
          <w:spacing w:val="-14"/>
          <w:u w:val="thick"/>
        </w:rPr>
        <w:t xml:space="preserve"> </w:t>
      </w:r>
      <w:r>
        <w:rPr>
          <w:u w:val="thick"/>
        </w:rPr>
        <w:t>Forest</w:t>
      </w:r>
      <w:r>
        <w:rPr>
          <w:spacing w:val="-8"/>
          <w:u w:val="thick"/>
        </w:rPr>
        <w:t xml:space="preserve"> </w:t>
      </w:r>
      <w:r>
        <w:rPr>
          <w:spacing w:val="-2"/>
          <w:u w:val="thick"/>
        </w:rPr>
        <w:t>Regression</w:t>
      </w:r>
    </w:p>
    <w:p w14:paraId="23580C8B">
      <w:pPr>
        <w:pStyle w:val="7"/>
        <w:spacing w:before="43" w:line="276" w:lineRule="auto"/>
        <w:ind w:left="259" w:right="366"/>
        <w:jc w:val="both"/>
      </w:pPr>
      <w:r>
        <w:t xml:space="preserve">The </w:t>
      </w:r>
      <w:r>
        <w:rPr>
          <w:b/>
        </w:rPr>
        <w:t xml:space="preserve">Random Forest </w:t>
      </w:r>
      <w:r>
        <w:t>algorithm is an ensemble learning method that combines multiple</w:t>
      </w:r>
      <w:r>
        <w:rPr>
          <w:spacing w:val="40"/>
        </w:rPr>
        <w:t xml:space="preserve"> </w:t>
      </w:r>
      <w:r>
        <w:t>decision</w:t>
      </w:r>
      <w:r>
        <w:rPr>
          <w:spacing w:val="40"/>
        </w:rPr>
        <w:t xml:space="preserve"> </w:t>
      </w:r>
      <w:r>
        <w:t>trees</w:t>
      </w:r>
      <w:r>
        <w:rPr>
          <w:spacing w:val="40"/>
        </w:rPr>
        <w:t xml:space="preserve"> </w:t>
      </w:r>
      <w:r>
        <w:t>to</w:t>
      </w:r>
      <w:r>
        <w:rPr>
          <w:spacing w:val="40"/>
        </w:rPr>
        <w:t xml:space="preserve"> </w:t>
      </w:r>
      <w:r>
        <w:t>make</w:t>
      </w:r>
      <w:r>
        <w:rPr>
          <w:spacing w:val="40"/>
        </w:rPr>
        <w:t xml:space="preserve"> </w:t>
      </w:r>
      <w:r>
        <w:t>predictions.</w:t>
      </w:r>
      <w:r>
        <w:rPr>
          <w:spacing w:val="40"/>
        </w:rPr>
        <w:t xml:space="preserve"> </w:t>
      </w:r>
      <w:r>
        <w:t>It</w:t>
      </w:r>
      <w:r>
        <w:rPr>
          <w:spacing w:val="40"/>
        </w:rPr>
        <w:t xml:space="preserve"> </w:t>
      </w:r>
      <w:r>
        <w:t>is</w:t>
      </w:r>
      <w:r>
        <w:rPr>
          <w:spacing w:val="40"/>
        </w:rPr>
        <w:t xml:space="preserve"> </w:t>
      </w:r>
      <w:r>
        <w:t>well-suited</w:t>
      </w:r>
      <w:r>
        <w:rPr>
          <w:spacing w:val="40"/>
        </w:rPr>
        <w:t xml:space="preserve"> </w:t>
      </w:r>
      <w:r>
        <w:t>for</w:t>
      </w:r>
      <w:r>
        <w:rPr>
          <w:spacing w:val="40"/>
        </w:rPr>
        <w:t xml:space="preserve"> </w:t>
      </w:r>
      <w:r>
        <w:t>this</w:t>
      </w:r>
      <w:r>
        <w:rPr>
          <w:spacing w:val="40"/>
        </w:rPr>
        <w:t xml:space="preserve"> </w:t>
      </w:r>
      <w:r>
        <w:t>application</w:t>
      </w:r>
    </w:p>
    <w:p w14:paraId="13BAD34F">
      <w:pPr>
        <w:pStyle w:val="7"/>
        <w:spacing w:after="0" w:line="276" w:lineRule="auto"/>
        <w:jc w:val="both"/>
        <w:sectPr>
          <w:pgSz w:w="12240" w:h="15840"/>
          <w:pgMar w:top="1080" w:right="720" w:bottom="1240" w:left="1440" w:header="0" w:footer="1024" w:gutter="0"/>
          <w:cols w:space="720" w:num="1"/>
        </w:sectPr>
      </w:pPr>
    </w:p>
    <w:p w14:paraId="0995746B">
      <w:pPr>
        <w:pStyle w:val="7"/>
        <w:spacing w:before="63" w:line="278" w:lineRule="auto"/>
        <w:ind w:left="259" w:right="400"/>
      </w:pPr>
      <w:r>
        <w:drawing>
          <wp:anchor distT="0" distB="0" distL="0" distR="0" simplePos="0" relativeHeight="251661312" behindDoc="1" locked="0" layoutInCell="1" allowOverlap="1">
            <wp:simplePos x="0" y="0"/>
            <wp:positionH relativeFrom="page">
              <wp:posOffset>1080135</wp:posOffset>
            </wp:positionH>
            <wp:positionV relativeFrom="paragraph">
              <wp:posOffset>521335</wp:posOffset>
            </wp:positionV>
            <wp:extent cx="5942330" cy="1819910"/>
            <wp:effectExtent l="0" t="0" r="1270" b="889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942353" cy="1819655"/>
                    </a:xfrm>
                    <a:prstGeom prst="rect">
                      <a:avLst/>
                    </a:prstGeom>
                  </pic:spPr>
                </pic:pic>
              </a:graphicData>
            </a:graphic>
          </wp:anchor>
        </w:drawing>
      </w:r>
      <w:r>
        <w:t>because it can model complex, nonlinear relationships between features (distance) and target values (travel time).</w:t>
      </w:r>
    </w:p>
    <w:p w14:paraId="4E46D12B">
      <w:pPr>
        <w:spacing w:before="274"/>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5</w:t>
      </w:r>
    </w:p>
    <w:p w14:paraId="5C099112">
      <w:pPr>
        <w:pStyle w:val="7"/>
        <w:spacing w:before="197"/>
        <w:rPr>
          <w:b/>
        </w:rPr>
      </w:pPr>
    </w:p>
    <w:p w14:paraId="44B1CFBE">
      <w:pPr>
        <w:pStyle w:val="7"/>
        <w:spacing w:line="276" w:lineRule="auto"/>
        <w:ind w:left="259" w:right="368"/>
        <w:jc w:val="both"/>
      </w:pPr>
      <w:r>
        <w:t xml:space="preserve">The </w:t>
      </w:r>
      <w:r>
        <w:rPr>
          <w:b/>
        </w:rPr>
        <w:t xml:space="preserve">Random Forest regressor </w:t>
      </w:r>
      <w:r>
        <w:t xml:space="preserve">is trained on the dataset of distances and travel times. Once the model is trained, it predicts travel times for all routes based on the </w:t>
      </w:r>
      <w:r>
        <w:rPr>
          <w:spacing w:val="-2"/>
        </w:rPr>
        <w:t>distance.</w:t>
      </w:r>
    </w:p>
    <w:p w14:paraId="444FADCF">
      <w:pPr>
        <w:pStyle w:val="7"/>
        <w:spacing w:line="278" w:lineRule="auto"/>
        <w:ind w:left="259" w:right="363"/>
        <w:jc w:val="both"/>
      </w:pPr>
      <w:r>
        <w:t>The code trains a Random Forest model with the distance as the independent variable</w:t>
      </w:r>
      <w:r>
        <w:rPr>
          <w:spacing w:val="-2"/>
        </w:rPr>
        <w:t xml:space="preserve"> </w:t>
      </w:r>
      <w:r>
        <w:t>(X)</w:t>
      </w:r>
      <w:r>
        <w:rPr>
          <w:spacing w:val="-4"/>
        </w:rPr>
        <w:t xml:space="preserve"> </w:t>
      </w:r>
      <w:r>
        <w:t>and</w:t>
      </w:r>
      <w:r>
        <w:rPr>
          <w:spacing w:val="-3"/>
        </w:rPr>
        <w:t xml:space="preserve"> </w:t>
      </w:r>
      <w:r>
        <w:t>travel</w:t>
      </w:r>
      <w:r>
        <w:rPr>
          <w:spacing w:val="-8"/>
        </w:rPr>
        <w:t xml:space="preserve"> </w:t>
      </w:r>
      <w:r>
        <w:t>time</w:t>
      </w:r>
      <w:r>
        <w:rPr>
          <w:spacing w:val="-2"/>
        </w:rPr>
        <w:t xml:space="preserve"> </w:t>
      </w:r>
      <w:r>
        <w:t>as</w:t>
      </w:r>
      <w:r>
        <w:rPr>
          <w:spacing w:val="-1"/>
        </w:rPr>
        <w:t xml:space="preserve"> </w:t>
      </w:r>
      <w:r>
        <w:t>the</w:t>
      </w:r>
      <w:r>
        <w:rPr>
          <w:spacing w:val="-2"/>
        </w:rPr>
        <w:t xml:space="preserve"> </w:t>
      </w:r>
      <w:r>
        <w:t>dependent variable</w:t>
      </w:r>
      <w:r>
        <w:rPr>
          <w:spacing w:val="-2"/>
        </w:rPr>
        <w:t xml:space="preserve"> </w:t>
      </w:r>
      <w:r>
        <w:t>(y). The model</w:t>
      </w:r>
      <w:r>
        <w:rPr>
          <w:spacing w:val="-3"/>
        </w:rPr>
        <w:t xml:space="preserve"> </w:t>
      </w:r>
      <w:r>
        <w:t>is</w:t>
      </w:r>
      <w:r>
        <w:rPr>
          <w:spacing w:val="-1"/>
        </w:rPr>
        <w:t xml:space="preserve"> </w:t>
      </w:r>
      <w:r>
        <w:t>then</w:t>
      </w:r>
      <w:r>
        <w:rPr>
          <w:spacing w:val="-3"/>
        </w:rPr>
        <w:t xml:space="preserve"> </w:t>
      </w:r>
      <w:r>
        <w:t>used</w:t>
      </w:r>
      <w:r>
        <w:rPr>
          <w:spacing w:val="-3"/>
        </w:rPr>
        <w:t xml:space="preserve"> </w:t>
      </w:r>
      <w:r>
        <w:t>to predict the travel time for each route in the dataset.</w:t>
      </w:r>
    </w:p>
    <w:p w14:paraId="4F49D2A1">
      <w:pPr>
        <w:pStyle w:val="7"/>
        <w:spacing w:before="49"/>
      </w:pPr>
    </w:p>
    <w:p w14:paraId="14D5F59B">
      <w:pPr>
        <w:pStyle w:val="4"/>
        <w:numPr>
          <w:ilvl w:val="0"/>
          <w:numId w:val="9"/>
        </w:numPr>
        <w:tabs>
          <w:tab w:val="left" w:pos="542"/>
        </w:tabs>
        <w:spacing w:before="0" w:after="0" w:line="240" w:lineRule="auto"/>
        <w:ind w:left="542" w:right="0" w:hanging="283"/>
        <w:jc w:val="left"/>
        <w:rPr>
          <w:u w:val="none"/>
        </w:rPr>
      </w:pPr>
      <w:bookmarkStart w:id="46" w:name="4. Route Optimization and Visualization "/>
      <w:bookmarkEnd w:id="46"/>
      <w:r>
        <w:rPr>
          <w:u w:val="none"/>
        </w:rPr>
        <w:t>Route</w:t>
      </w:r>
      <w:r>
        <w:rPr>
          <w:spacing w:val="-11"/>
          <w:u w:val="none"/>
        </w:rPr>
        <w:t xml:space="preserve"> </w:t>
      </w:r>
      <w:r>
        <w:rPr>
          <w:u w:val="none"/>
        </w:rPr>
        <w:t>Optimization</w:t>
      </w:r>
      <w:r>
        <w:rPr>
          <w:spacing w:val="-12"/>
          <w:u w:val="none"/>
        </w:rPr>
        <w:t xml:space="preserve"> </w:t>
      </w:r>
      <w:r>
        <w:rPr>
          <w:u w:val="none"/>
        </w:rPr>
        <w:t>and</w:t>
      </w:r>
      <w:r>
        <w:rPr>
          <w:spacing w:val="-8"/>
          <w:u w:val="none"/>
        </w:rPr>
        <w:t xml:space="preserve"> </w:t>
      </w:r>
      <w:r>
        <w:rPr>
          <w:u w:val="none"/>
        </w:rPr>
        <w:t>Visualization</w:t>
      </w:r>
      <w:r>
        <w:rPr>
          <w:spacing w:val="-11"/>
          <w:u w:val="none"/>
        </w:rPr>
        <w:t xml:space="preserve"> </w:t>
      </w:r>
      <w:r>
        <w:rPr>
          <w:u w:val="none"/>
        </w:rPr>
        <w:t>(from</w:t>
      </w:r>
      <w:r>
        <w:rPr>
          <w:spacing w:val="-13"/>
          <w:u w:val="none"/>
        </w:rPr>
        <w:t xml:space="preserve"> </w:t>
      </w:r>
      <w:r>
        <w:rPr>
          <w:spacing w:val="-2"/>
          <w:u w:val="none"/>
        </w:rPr>
        <w:t>hover_map.py)</w:t>
      </w:r>
    </w:p>
    <w:p w14:paraId="2FA375EB">
      <w:pPr>
        <w:pStyle w:val="7"/>
        <w:spacing w:before="43" w:line="276" w:lineRule="auto"/>
        <w:ind w:left="259" w:right="379"/>
        <w:jc w:val="both"/>
      </w:pPr>
      <w:r>
        <w:t>The final part of the system involves optimizing the routes based on the predicted travel times and visualizing the results on an interactive map.</w:t>
      </w:r>
    </w:p>
    <w:p w14:paraId="00D1F421">
      <w:pPr>
        <w:pStyle w:val="7"/>
        <w:spacing w:after="0" w:line="276" w:lineRule="auto"/>
        <w:jc w:val="both"/>
        <w:sectPr>
          <w:pgSz w:w="12240" w:h="15840"/>
          <w:pgMar w:top="1000" w:right="720" w:bottom="1240" w:left="1440" w:header="0" w:footer="1024" w:gutter="0"/>
          <w:cols w:space="720" w:num="1"/>
        </w:sectPr>
      </w:pPr>
    </w:p>
    <w:p w14:paraId="23671612">
      <w:pPr>
        <w:pStyle w:val="7"/>
        <w:ind w:left="261"/>
        <w:rPr>
          <w:sz w:val="20"/>
        </w:rPr>
      </w:pPr>
      <w:r>
        <w:rPr>
          <w:sz w:val="20"/>
        </w:rPr>
        <w:drawing>
          <wp:inline distT="0" distB="0" distL="0" distR="0">
            <wp:extent cx="5936615" cy="3149600"/>
            <wp:effectExtent l="0" t="0" r="6985" b="508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936947" cy="3150107"/>
                    </a:xfrm>
                    <a:prstGeom prst="rect">
                      <a:avLst/>
                    </a:prstGeom>
                  </pic:spPr>
                </pic:pic>
              </a:graphicData>
            </a:graphic>
          </wp:inline>
        </w:drawing>
      </w:r>
    </w:p>
    <w:p w14:paraId="3C67099E">
      <w:pPr>
        <w:pStyle w:val="7"/>
        <w:spacing w:before="14"/>
        <w:rPr>
          <w:sz w:val="23"/>
        </w:rPr>
      </w:pPr>
    </w:p>
    <w:p w14:paraId="0D88D74D">
      <w:pPr>
        <w:spacing w:before="0"/>
        <w:ind w:left="635"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6</w:t>
      </w:r>
    </w:p>
    <w:p w14:paraId="3D2FCC79">
      <w:pPr>
        <w:pStyle w:val="7"/>
        <w:rPr>
          <w:b/>
          <w:sz w:val="20"/>
        </w:rPr>
      </w:pPr>
    </w:p>
    <w:p w14:paraId="2C428423">
      <w:pPr>
        <w:pStyle w:val="7"/>
        <w:spacing w:before="48"/>
        <w:rPr>
          <w:b/>
          <w:sz w:val="20"/>
        </w:rPr>
      </w:pPr>
      <w:r>
        <w:rPr>
          <w:b/>
          <w:sz w:val="20"/>
        </w:rPr>
        <w:drawing>
          <wp:anchor distT="0" distB="0" distL="0" distR="0" simplePos="0" relativeHeight="251661312" behindDoc="1" locked="0" layoutInCell="1" allowOverlap="1">
            <wp:simplePos x="0" y="0"/>
            <wp:positionH relativeFrom="page">
              <wp:posOffset>1080135</wp:posOffset>
            </wp:positionH>
            <wp:positionV relativeFrom="paragraph">
              <wp:posOffset>191770</wp:posOffset>
            </wp:positionV>
            <wp:extent cx="5941695" cy="3150235"/>
            <wp:effectExtent l="0" t="0" r="1905" b="4445"/>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941383" cy="3150108"/>
                    </a:xfrm>
                    <a:prstGeom prst="rect">
                      <a:avLst/>
                    </a:prstGeom>
                  </pic:spPr>
                </pic:pic>
              </a:graphicData>
            </a:graphic>
          </wp:anchor>
        </w:drawing>
      </w:r>
    </w:p>
    <w:p w14:paraId="68D0BC3E">
      <w:pPr>
        <w:spacing w:before="235"/>
        <w:ind w:left="635"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7</w:t>
      </w:r>
    </w:p>
    <w:p w14:paraId="7CE778FE">
      <w:pPr>
        <w:spacing w:after="0"/>
        <w:jc w:val="center"/>
        <w:rPr>
          <w:b/>
          <w:sz w:val="23"/>
        </w:rPr>
        <w:sectPr>
          <w:pgSz w:w="12240" w:h="15840"/>
          <w:pgMar w:top="1080" w:right="720" w:bottom="1240" w:left="1440" w:header="0" w:footer="1024" w:gutter="0"/>
          <w:cols w:space="720" w:num="1"/>
        </w:sectPr>
      </w:pPr>
    </w:p>
    <w:p w14:paraId="09BB2B27">
      <w:pPr>
        <w:pStyle w:val="7"/>
        <w:ind w:left="261"/>
        <w:rPr>
          <w:sz w:val="20"/>
        </w:rPr>
      </w:pPr>
      <w:r>
        <w:rPr>
          <w:sz w:val="20"/>
        </w:rPr>
        <w:drawing>
          <wp:inline distT="0" distB="0" distL="0" distR="0">
            <wp:extent cx="5942330" cy="3149600"/>
            <wp:effectExtent l="0" t="0" r="1270" b="508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942919" cy="3150107"/>
                    </a:xfrm>
                    <a:prstGeom prst="rect">
                      <a:avLst/>
                    </a:prstGeom>
                  </pic:spPr>
                </pic:pic>
              </a:graphicData>
            </a:graphic>
          </wp:inline>
        </w:drawing>
      </w:r>
    </w:p>
    <w:p w14:paraId="1381C55A">
      <w:pPr>
        <w:pStyle w:val="7"/>
        <w:rPr>
          <w:b/>
          <w:sz w:val="23"/>
        </w:rPr>
      </w:pPr>
    </w:p>
    <w:p w14:paraId="63AD9BFE">
      <w:pPr>
        <w:spacing w:before="0"/>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8</w:t>
      </w:r>
    </w:p>
    <w:p w14:paraId="2DEA9C1B">
      <w:pPr>
        <w:pStyle w:val="7"/>
        <w:rPr>
          <w:b/>
        </w:rPr>
      </w:pPr>
    </w:p>
    <w:p w14:paraId="769B0450">
      <w:pPr>
        <w:pStyle w:val="7"/>
        <w:spacing w:before="149"/>
        <w:rPr>
          <w:b/>
        </w:rPr>
      </w:pPr>
    </w:p>
    <w:p w14:paraId="1C910BA0">
      <w:pPr>
        <w:pStyle w:val="4"/>
        <w:ind w:left="259" w:firstLine="0"/>
        <w:rPr>
          <w:u w:val="none"/>
        </w:rPr>
      </w:pPr>
      <w:bookmarkStart w:id="47" w:name="Explanation: (2)"/>
      <w:bookmarkEnd w:id="47"/>
      <w:r>
        <w:rPr>
          <w:spacing w:val="-2"/>
          <w:u w:val="thick"/>
        </w:rPr>
        <w:t>Explanation:</w:t>
      </w:r>
    </w:p>
    <w:p w14:paraId="368E227C">
      <w:pPr>
        <w:pStyle w:val="7"/>
        <w:spacing w:before="38" w:line="276" w:lineRule="auto"/>
        <w:ind w:left="259" w:right="362"/>
        <w:jc w:val="both"/>
      </w:pPr>
      <w:r>
        <w:t>Using Folium, an interactive map is created to visualize the routes. The routes are color-coded based on predicted travel times: green for fast routes, orange for moderate, and red for slow routes.</w:t>
      </w:r>
    </w:p>
    <w:p w14:paraId="06DA8868">
      <w:pPr>
        <w:pStyle w:val="7"/>
        <w:spacing w:line="276" w:lineRule="auto"/>
        <w:ind w:left="259" w:right="355"/>
        <w:jc w:val="both"/>
      </w:pPr>
      <w:r>
        <w:t>This code visualizes the optimized</w:t>
      </w:r>
      <w:r>
        <w:rPr>
          <w:spacing w:val="40"/>
        </w:rPr>
        <w:t xml:space="preserve"> </w:t>
      </w:r>
      <w:r>
        <w:t xml:space="preserve">routes on an interactive map, where the routes are color-coded based on predicted travel time. </w:t>
      </w:r>
      <w:r>
        <w:rPr>
          <w:b/>
        </w:rPr>
        <w:t xml:space="preserve">Green </w:t>
      </w:r>
      <w:r>
        <w:t xml:space="preserve">indicates fast routes, </w:t>
      </w:r>
      <w:r>
        <w:rPr>
          <w:b/>
        </w:rPr>
        <w:t xml:space="preserve">orange </w:t>
      </w:r>
      <w:r>
        <w:t xml:space="preserve">for moderate, and </w:t>
      </w:r>
      <w:r>
        <w:rPr>
          <w:b/>
        </w:rPr>
        <w:t xml:space="preserve">red </w:t>
      </w:r>
      <w:r>
        <w:t>for slow routes. The map can be saved as an HTML file for interactive viewing.</w:t>
      </w:r>
    </w:p>
    <w:p w14:paraId="0A49D574">
      <w:pPr>
        <w:pStyle w:val="3"/>
        <w:spacing w:before="10"/>
        <w:ind w:left="632"/>
        <w:rPr>
          <w:u w:val="none"/>
        </w:rPr>
      </w:pPr>
      <w:bookmarkStart w:id="48" w:name="UNDERSTANDING CODE"/>
      <w:bookmarkEnd w:id="48"/>
      <w:r>
        <w:rPr>
          <w:spacing w:val="-2"/>
          <w:u w:val="thick"/>
        </w:rPr>
        <w:t>UNDERSTANDING</w:t>
      </w:r>
      <w:r>
        <w:rPr>
          <w:spacing w:val="3"/>
          <w:u w:val="thick"/>
        </w:rPr>
        <w:t xml:space="preserve"> </w:t>
      </w:r>
      <w:r>
        <w:rPr>
          <w:spacing w:val="-4"/>
          <w:u w:val="thick"/>
        </w:rPr>
        <w:t>CODE</w:t>
      </w:r>
    </w:p>
    <w:p w14:paraId="39DC73BB">
      <w:pPr>
        <w:pStyle w:val="7"/>
        <w:rPr>
          <w:b/>
        </w:rPr>
      </w:pPr>
    </w:p>
    <w:p w14:paraId="5145E866">
      <w:pPr>
        <w:pStyle w:val="7"/>
        <w:spacing w:before="187"/>
        <w:rPr>
          <w:b/>
        </w:rPr>
      </w:pPr>
    </w:p>
    <w:p w14:paraId="13216FF3">
      <w:pPr>
        <w:pStyle w:val="4"/>
        <w:numPr>
          <w:ilvl w:val="0"/>
          <w:numId w:val="10"/>
        </w:numPr>
        <w:tabs>
          <w:tab w:val="left" w:pos="541"/>
        </w:tabs>
        <w:spacing w:before="0" w:after="0" w:line="240" w:lineRule="auto"/>
        <w:ind w:left="541" w:right="0" w:hanging="282"/>
        <w:jc w:val="left"/>
        <w:rPr>
          <w:u w:val="none"/>
        </w:rPr>
      </w:pPr>
      <w:r>
        <w:rPr>
          <w:spacing w:val="-2"/>
          <w:u w:val="thick"/>
        </w:rPr>
        <w:t>location.py</w:t>
      </w:r>
    </w:p>
    <w:p w14:paraId="2AFE7FA0">
      <w:pPr>
        <w:pStyle w:val="7"/>
        <w:spacing w:before="43" w:line="271" w:lineRule="auto"/>
        <w:ind w:left="259"/>
      </w:pPr>
      <w:r>
        <w:t>This</w:t>
      </w:r>
      <w:r>
        <w:rPr>
          <w:spacing w:val="-1"/>
        </w:rPr>
        <w:t xml:space="preserve"> </w:t>
      </w:r>
      <w:r>
        <w:t>file</w:t>
      </w:r>
      <w:r>
        <w:rPr>
          <w:spacing w:val="-1"/>
        </w:rPr>
        <w:t xml:space="preserve"> </w:t>
      </w:r>
      <w:r>
        <w:t>handles</w:t>
      </w:r>
      <w:r>
        <w:rPr>
          <w:spacing w:val="-2"/>
        </w:rPr>
        <w:t xml:space="preserve"> </w:t>
      </w:r>
      <w:r>
        <w:rPr>
          <w:b/>
        </w:rPr>
        <w:t>data</w:t>
      </w:r>
      <w:r>
        <w:rPr>
          <w:b/>
          <w:spacing w:val="-7"/>
        </w:rPr>
        <w:t xml:space="preserve"> </w:t>
      </w:r>
      <w:r>
        <w:rPr>
          <w:b/>
        </w:rPr>
        <w:t>collection</w:t>
      </w:r>
      <w:r>
        <w:rPr>
          <w:b/>
          <w:spacing w:val="-6"/>
        </w:rPr>
        <w:t xml:space="preserve"> </w:t>
      </w:r>
      <w:r>
        <w:t>from</w:t>
      </w:r>
      <w:r>
        <w:rPr>
          <w:spacing w:val="-11"/>
        </w:rPr>
        <w:t xml:space="preserve"> </w:t>
      </w:r>
      <w:r>
        <w:t>OpenStreetMap</w:t>
      </w:r>
      <w:r>
        <w:rPr>
          <w:spacing w:val="-7"/>
        </w:rPr>
        <w:t xml:space="preserve"> </w:t>
      </w:r>
      <w:r>
        <w:t>and</w:t>
      </w:r>
      <w:r>
        <w:rPr>
          <w:spacing w:val="-7"/>
        </w:rPr>
        <w:t xml:space="preserve"> </w:t>
      </w:r>
      <w:r>
        <w:t>processes</w:t>
      </w:r>
      <w:r>
        <w:rPr>
          <w:spacing w:val="-5"/>
        </w:rPr>
        <w:t xml:space="preserve"> </w:t>
      </w:r>
      <w:r>
        <w:t>it</w:t>
      </w:r>
      <w:r>
        <w:rPr>
          <w:spacing w:val="-2"/>
        </w:rPr>
        <w:t xml:space="preserve"> </w:t>
      </w:r>
      <w:r>
        <w:t>into</w:t>
      </w:r>
      <w:r>
        <w:rPr>
          <w:spacing w:val="-7"/>
        </w:rPr>
        <w:t xml:space="preserve"> </w:t>
      </w:r>
      <w:r>
        <w:t>a</w:t>
      </w:r>
      <w:r>
        <w:rPr>
          <w:spacing w:val="-1"/>
        </w:rPr>
        <w:t xml:space="preserve"> </w:t>
      </w:r>
      <w:r>
        <w:t xml:space="preserve">usable </w:t>
      </w:r>
      <w:r>
        <w:rPr>
          <w:spacing w:val="-2"/>
        </w:rPr>
        <w:t>format.</w:t>
      </w:r>
    </w:p>
    <w:p w14:paraId="64F1085D">
      <w:pPr>
        <w:pStyle w:val="4"/>
        <w:numPr>
          <w:ilvl w:val="1"/>
          <w:numId w:val="10"/>
        </w:numPr>
        <w:tabs>
          <w:tab w:val="left" w:pos="979"/>
        </w:tabs>
        <w:spacing w:before="17" w:after="0" w:line="240" w:lineRule="auto"/>
        <w:ind w:left="979" w:right="0" w:hanging="359"/>
        <w:jc w:val="left"/>
        <w:rPr>
          <w:u w:val="none"/>
        </w:rPr>
      </w:pPr>
      <w:bookmarkStart w:id="49" w:name="1. City and Filter Definition:"/>
      <w:bookmarkEnd w:id="49"/>
      <w:r>
        <w:rPr>
          <w:u w:val="none"/>
        </w:rPr>
        <w:t>City</w:t>
      </w:r>
      <w:r>
        <w:rPr>
          <w:spacing w:val="-9"/>
          <w:u w:val="none"/>
        </w:rPr>
        <w:t xml:space="preserve"> </w:t>
      </w:r>
      <w:r>
        <w:rPr>
          <w:u w:val="none"/>
        </w:rPr>
        <w:t>and</w:t>
      </w:r>
      <w:r>
        <w:rPr>
          <w:spacing w:val="-10"/>
          <w:u w:val="none"/>
        </w:rPr>
        <w:t xml:space="preserve"> </w:t>
      </w:r>
      <w:r>
        <w:rPr>
          <w:u w:val="none"/>
        </w:rPr>
        <w:t>Filter</w:t>
      </w:r>
      <w:r>
        <w:rPr>
          <w:spacing w:val="-4"/>
          <w:u w:val="none"/>
        </w:rPr>
        <w:t xml:space="preserve"> </w:t>
      </w:r>
      <w:r>
        <w:rPr>
          <w:spacing w:val="-2"/>
          <w:u w:val="none"/>
        </w:rPr>
        <w:t>Definition:</w:t>
      </w:r>
    </w:p>
    <w:p w14:paraId="54F5F4A8">
      <w:pPr>
        <w:pStyle w:val="9"/>
        <w:numPr>
          <w:ilvl w:val="2"/>
          <w:numId w:val="10"/>
        </w:numPr>
        <w:tabs>
          <w:tab w:val="left" w:pos="1699"/>
        </w:tabs>
        <w:spacing w:before="38" w:after="0" w:line="240" w:lineRule="auto"/>
        <w:ind w:left="1699" w:right="0" w:hanging="359"/>
        <w:jc w:val="left"/>
        <w:rPr>
          <w:sz w:val="28"/>
        </w:rPr>
      </w:pPr>
      <w:r>
        <w:rPr>
          <w:sz w:val="28"/>
        </w:rPr>
        <w:t>The</w:t>
      </w:r>
      <w:r>
        <w:rPr>
          <w:spacing w:val="-8"/>
          <w:sz w:val="28"/>
        </w:rPr>
        <w:t xml:space="preserve"> </w:t>
      </w:r>
      <w:r>
        <w:rPr>
          <w:sz w:val="28"/>
        </w:rPr>
        <w:t>city</w:t>
      </w:r>
      <w:r>
        <w:rPr>
          <w:spacing w:val="-12"/>
          <w:sz w:val="28"/>
        </w:rPr>
        <w:t xml:space="preserve"> </w:t>
      </w:r>
      <w:r>
        <w:rPr>
          <w:sz w:val="28"/>
        </w:rPr>
        <w:t>is</w:t>
      </w:r>
      <w:r>
        <w:rPr>
          <w:spacing w:val="-7"/>
          <w:sz w:val="28"/>
        </w:rPr>
        <w:t xml:space="preserve"> </w:t>
      </w:r>
      <w:r>
        <w:rPr>
          <w:sz w:val="28"/>
        </w:rPr>
        <w:t>defined</w:t>
      </w:r>
      <w:r>
        <w:rPr>
          <w:spacing w:val="-12"/>
          <w:sz w:val="28"/>
        </w:rPr>
        <w:t xml:space="preserve"> </w:t>
      </w:r>
      <w:r>
        <w:rPr>
          <w:sz w:val="28"/>
        </w:rPr>
        <w:t>as</w:t>
      </w:r>
      <w:r>
        <w:rPr>
          <w:spacing w:val="-6"/>
          <w:sz w:val="28"/>
        </w:rPr>
        <w:t xml:space="preserve"> </w:t>
      </w:r>
      <w:r>
        <w:rPr>
          <w:sz w:val="28"/>
        </w:rPr>
        <w:t>"Amaravati,</w:t>
      </w:r>
      <w:r>
        <w:rPr>
          <w:spacing w:val="-6"/>
          <w:sz w:val="28"/>
        </w:rPr>
        <w:t xml:space="preserve"> </w:t>
      </w:r>
      <w:r>
        <w:rPr>
          <w:sz w:val="28"/>
        </w:rPr>
        <w:t>Andhra</w:t>
      </w:r>
      <w:r>
        <w:rPr>
          <w:spacing w:val="-3"/>
          <w:sz w:val="28"/>
        </w:rPr>
        <w:t xml:space="preserve"> </w:t>
      </w:r>
      <w:r>
        <w:rPr>
          <w:sz w:val="28"/>
        </w:rPr>
        <w:t>Pradesh,</w:t>
      </w:r>
      <w:r>
        <w:rPr>
          <w:spacing w:val="-5"/>
          <w:sz w:val="28"/>
        </w:rPr>
        <w:t xml:space="preserve"> </w:t>
      </w:r>
      <w:r>
        <w:rPr>
          <w:spacing w:val="-2"/>
          <w:sz w:val="28"/>
        </w:rPr>
        <w:t>India."</w:t>
      </w:r>
    </w:p>
    <w:p w14:paraId="29EFCF8B">
      <w:pPr>
        <w:pStyle w:val="9"/>
        <w:numPr>
          <w:ilvl w:val="2"/>
          <w:numId w:val="10"/>
        </w:numPr>
        <w:tabs>
          <w:tab w:val="left" w:pos="1700"/>
        </w:tabs>
        <w:spacing w:before="52" w:after="0" w:line="276" w:lineRule="auto"/>
        <w:ind w:left="1700" w:right="406" w:hanging="360"/>
        <w:jc w:val="left"/>
        <w:rPr>
          <w:sz w:val="28"/>
        </w:rPr>
      </w:pPr>
      <w:r>
        <w:rPr>
          <w:sz w:val="28"/>
        </w:rPr>
        <w:t>The</w:t>
      </w:r>
      <w:r>
        <w:rPr>
          <w:spacing w:val="-6"/>
          <w:sz w:val="28"/>
        </w:rPr>
        <w:t xml:space="preserve"> </w:t>
      </w:r>
      <w:r>
        <w:rPr>
          <w:sz w:val="28"/>
        </w:rPr>
        <w:t>tags</w:t>
      </w:r>
      <w:r>
        <w:rPr>
          <w:spacing w:val="-6"/>
          <w:sz w:val="28"/>
        </w:rPr>
        <w:t xml:space="preserve"> </w:t>
      </w:r>
      <w:r>
        <w:rPr>
          <w:sz w:val="28"/>
        </w:rPr>
        <w:t>parameter</w:t>
      </w:r>
      <w:r>
        <w:rPr>
          <w:spacing w:val="-7"/>
          <w:sz w:val="28"/>
        </w:rPr>
        <w:t xml:space="preserve"> </w:t>
      </w:r>
      <w:r>
        <w:rPr>
          <w:sz w:val="28"/>
        </w:rPr>
        <w:t>specifies filtering</w:t>
      </w:r>
      <w:r>
        <w:rPr>
          <w:spacing w:val="-7"/>
          <w:sz w:val="28"/>
        </w:rPr>
        <w:t xml:space="preserve"> </w:t>
      </w:r>
      <w:r>
        <w:rPr>
          <w:sz w:val="28"/>
        </w:rPr>
        <w:t>based</w:t>
      </w:r>
      <w:r>
        <w:rPr>
          <w:spacing w:val="-7"/>
          <w:sz w:val="28"/>
        </w:rPr>
        <w:t xml:space="preserve"> </w:t>
      </w:r>
      <w:r>
        <w:rPr>
          <w:sz w:val="28"/>
        </w:rPr>
        <w:t>on</w:t>
      </w:r>
      <w:r>
        <w:rPr>
          <w:spacing w:val="-11"/>
          <w:sz w:val="28"/>
        </w:rPr>
        <w:t xml:space="preserve"> </w:t>
      </w:r>
      <w:r>
        <w:rPr>
          <w:sz w:val="28"/>
        </w:rPr>
        <w:t>amenities</w:t>
      </w:r>
      <w:r>
        <w:rPr>
          <w:spacing w:val="-6"/>
          <w:sz w:val="28"/>
        </w:rPr>
        <w:t xml:space="preserve"> </w:t>
      </w:r>
      <w:r>
        <w:rPr>
          <w:sz w:val="28"/>
        </w:rPr>
        <w:t>(e.g.,</w:t>
      </w:r>
      <w:r>
        <w:rPr>
          <w:spacing w:val="-5"/>
          <w:sz w:val="28"/>
        </w:rPr>
        <w:t xml:space="preserve"> </w:t>
      </w:r>
      <w:r>
        <w:rPr>
          <w:sz w:val="28"/>
        </w:rPr>
        <w:t xml:space="preserve">schools, </w:t>
      </w:r>
      <w:r>
        <w:rPr>
          <w:spacing w:val="-2"/>
          <w:sz w:val="28"/>
        </w:rPr>
        <w:t>hospitals).</w:t>
      </w:r>
    </w:p>
    <w:p w14:paraId="26C2A437">
      <w:pPr>
        <w:pStyle w:val="4"/>
        <w:numPr>
          <w:ilvl w:val="1"/>
          <w:numId w:val="10"/>
        </w:numPr>
        <w:tabs>
          <w:tab w:val="left" w:pos="979"/>
        </w:tabs>
        <w:spacing w:before="9" w:after="0" w:line="240" w:lineRule="auto"/>
        <w:ind w:left="979" w:right="0" w:hanging="359"/>
        <w:jc w:val="left"/>
        <w:rPr>
          <w:u w:val="none"/>
        </w:rPr>
      </w:pPr>
      <w:bookmarkStart w:id="50" w:name="2. Data Extraction:"/>
      <w:bookmarkEnd w:id="50"/>
      <w:r>
        <w:rPr>
          <w:u w:val="none"/>
        </w:rPr>
        <w:t>Data</w:t>
      </w:r>
      <w:r>
        <w:rPr>
          <w:spacing w:val="-10"/>
          <w:u w:val="none"/>
        </w:rPr>
        <w:t xml:space="preserve"> </w:t>
      </w:r>
      <w:r>
        <w:rPr>
          <w:spacing w:val="-2"/>
          <w:u w:val="none"/>
        </w:rPr>
        <w:t>Extraction:</w:t>
      </w:r>
    </w:p>
    <w:p w14:paraId="0330CC07">
      <w:pPr>
        <w:pStyle w:val="4"/>
        <w:spacing w:after="0" w:line="240" w:lineRule="auto"/>
        <w:jc w:val="left"/>
        <w:sectPr>
          <w:pgSz w:w="12240" w:h="15840"/>
          <w:pgMar w:top="1080" w:right="720" w:bottom="1240" w:left="1440" w:header="0" w:footer="1024" w:gutter="0"/>
          <w:cols w:space="720" w:num="1"/>
        </w:sectPr>
      </w:pPr>
    </w:p>
    <w:p w14:paraId="0A1D888A">
      <w:pPr>
        <w:pStyle w:val="9"/>
        <w:numPr>
          <w:ilvl w:val="2"/>
          <w:numId w:val="10"/>
        </w:numPr>
        <w:tabs>
          <w:tab w:val="left" w:pos="1700"/>
        </w:tabs>
        <w:spacing w:before="63" w:after="0" w:line="278" w:lineRule="auto"/>
        <w:ind w:left="1700" w:right="398" w:hanging="360"/>
        <w:jc w:val="left"/>
        <w:rPr>
          <w:sz w:val="28"/>
        </w:rPr>
      </w:pPr>
      <w:r>
        <w:rPr>
          <w:sz w:val="28"/>
        </w:rPr>
        <w:t xml:space="preserve">The </w:t>
      </w:r>
      <w:r>
        <w:rPr>
          <w:b/>
          <w:sz w:val="28"/>
        </w:rPr>
        <w:t xml:space="preserve">OSMNX </w:t>
      </w:r>
      <w:r>
        <w:rPr>
          <w:sz w:val="28"/>
        </w:rPr>
        <w:t>library fetches geospatial data for the city based on the specified filter.</w:t>
      </w:r>
    </w:p>
    <w:p w14:paraId="36367FEA">
      <w:pPr>
        <w:pStyle w:val="4"/>
        <w:numPr>
          <w:ilvl w:val="1"/>
          <w:numId w:val="10"/>
        </w:numPr>
        <w:tabs>
          <w:tab w:val="left" w:pos="979"/>
        </w:tabs>
        <w:spacing w:before="7" w:after="0" w:line="240" w:lineRule="auto"/>
        <w:ind w:left="979" w:right="0" w:hanging="359"/>
        <w:jc w:val="left"/>
        <w:rPr>
          <w:u w:val="none"/>
        </w:rPr>
      </w:pPr>
      <w:bookmarkStart w:id="51" w:name="3. Geometry Processing:"/>
      <w:bookmarkEnd w:id="51"/>
      <w:r>
        <w:rPr>
          <w:u w:val="none"/>
        </w:rPr>
        <w:t>Geometry</w:t>
      </w:r>
      <w:r>
        <w:rPr>
          <w:spacing w:val="-17"/>
          <w:u w:val="none"/>
        </w:rPr>
        <w:t xml:space="preserve"> </w:t>
      </w:r>
      <w:r>
        <w:rPr>
          <w:spacing w:val="-2"/>
          <w:u w:val="none"/>
        </w:rPr>
        <w:t>Processing:</w:t>
      </w:r>
    </w:p>
    <w:p w14:paraId="5171C4F1">
      <w:pPr>
        <w:pStyle w:val="9"/>
        <w:numPr>
          <w:ilvl w:val="2"/>
          <w:numId w:val="10"/>
        </w:numPr>
        <w:tabs>
          <w:tab w:val="left" w:pos="1700"/>
        </w:tabs>
        <w:spacing w:before="38" w:after="0" w:line="276" w:lineRule="auto"/>
        <w:ind w:left="1700" w:right="408" w:hanging="360"/>
        <w:jc w:val="left"/>
        <w:rPr>
          <w:sz w:val="28"/>
        </w:rPr>
      </w:pPr>
      <w:r>
        <w:rPr>
          <w:sz w:val="28"/>
        </w:rPr>
        <w:t>Each</w:t>
      </w:r>
      <w:r>
        <w:rPr>
          <w:spacing w:val="-1"/>
          <w:sz w:val="28"/>
        </w:rPr>
        <w:t xml:space="preserve"> </w:t>
      </w:r>
      <w:r>
        <w:rPr>
          <w:sz w:val="28"/>
        </w:rPr>
        <w:t>location's geometry is processed to extract latitude and longitude (centroid of the geometry).</w:t>
      </w:r>
    </w:p>
    <w:p w14:paraId="460FE154">
      <w:pPr>
        <w:pStyle w:val="4"/>
        <w:numPr>
          <w:ilvl w:val="1"/>
          <w:numId w:val="10"/>
        </w:numPr>
        <w:tabs>
          <w:tab w:val="left" w:pos="979"/>
        </w:tabs>
        <w:spacing w:before="9" w:after="0" w:line="240" w:lineRule="auto"/>
        <w:ind w:left="979" w:right="0" w:hanging="359"/>
        <w:jc w:val="left"/>
        <w:rPr>
          <w:u w:val="none"/>
        </w:rPr>
      </w:pPr>
      <w:bookmarkStart w:id="52" w:name="4. Data Cleaning:"/>
      <w:bookmarkEnd w:id="52"/>
      <w:r>
        <w:rPr>
          <w:u w:val="none"/>
        </w:rPr>
        <w:t>Data</w:t>
      </w:r>
      <w:r>
        <w:rPr>
          <w:spacing w:val="-6"/>
          <w:u w:val="none"/>
        </w:rPr>
        <w:t xml:space="preserve"> </w:t>
      </w:r>
      <w:r>
        <w:rPr>
          <w:spacing w:val="-2"/>
          <w:u w:val="none"/>
        </w:rPr>
        <w:t>Cleaning:</w:t>
      </w:r>
    </w:p>
    <w:p w14:paraId="093EA6CF">
      <w:pPr>
        <w:pStyle w:val="9"/>
        <w:numPr>
          <w:ilvl w:val="2"/>
          <w:numId w:val="10"/>
        </w:numPr>
        <w:tabs>
          <w:tab w:val="left" w:pos="1699"/>
        </w:tabs>
        <w:spacing w:before="38" w:after="0" w:line="240" w:lineRule="auto"/>
        <w:ind w:left="1699" w:right="0" w:hanging="359"/>
        <w:jc w:val="left"/>
        <w:rPr>
          <w:sz w:val="28"/>
        </w:rPr>
      </w:pPr>
      <w:r>
        <w:rPr>
          <w:sz w:val="28"/>
        </w:rPr>
        <w:t>Rows</w:t>
      </w:r>
      <w:r>
        <w:rPr>
          <w:spacing w:val="-4"/>
          <w:sz w:val="28"/>
        </w:rPr>
        <w:t xml:space="preserve"> </w:t>
      </w:r>
      <w:r>
        <w:rPr>
          <w:sz w:val="28"/>
        </w:rPr>
        <w:t>with</w:t>
      </w:r>
      <w:r>
        <w:rPr>
          <w:spacing w:val="-7"/>
          <w:sz w:val="28"/>
        </w:rPr>
        <w:t xml:space="preserve"> </w:t>
      </w:r>
      <w:r>
        <w:rPr>
          <w:sz w:val="28"/>
        </w:rPr>
        <w:t>missing</w:t>
      </w:r>
      <w:r>
        <w:rPr>
          <w:spacing w:val="-15"/>
          <w:sz w:val="28"/>
        </w:rPr>
        <w:t xml:space="preserve"> </w:t>
      </w:r>
      <w:r>
        <w:rPr>
          <w:sz w:val="28"/>
        </w:rPr>
        <w:t>data</w:t>
      </w:r>
      <w:r>
        <w:rPr>
          <w:spacing w:val="-6"/>
          <w:sz w:val="28"/>
        </w:rPr>
        <w:t xml:space="preserve"> </w:t>
      </w:r>
      <w:r>
        <w:rPr>
          <w:sz w:val="28"/>
        </w:rPr>
        <w:t>(e.g.,</w:t>
      </w:r>
      <w:r>
        <w:rPr>
          <w:spacing w:val="-5"/>
          <w:sz w:val="28"/>
        </w:rPr>
        <w:t xml:space="preserve"> </w:t>
      </w:r>
      <w:r>
        <w:rPr>
          <w:sz w:val="28"/>
        </w:rPr>
        <w:t>no</w:t>
      </w:r>
      <w:r>
        <w:rPr>
          <w:spacing w:val="-7"/>
          <w:sz w:val="28"/>
        </w:rPr>
        <w:t xml:space="preserve"> </w:t>
      </w:r>
      <w:r>
        <w:rPr>
          <w:sz w:val="28"/>
        </w:rPr>
        <w:t>latitude</w:t>
      </w:r>
      <w:r>
        <w:rPr>
          <w:spacing w:val="-9"/>
          <w:sz w:val="28"/>
        </w:rPr>
        <w:t xml:space="preserve"> </w:t>
      </w:r>
      <w:r>
        <w:rPr>
          <w:sz w:val="28"/>
        </w:rPr>
        <w:t>or</w:t>
      </w:r>
      <w:r>
        <w:rPr>
          <w:spacing w:val="-4"/>
          <w:sz w:val="28"/>
        </w:rPr>
        <w:t xml:space="preserve"> </w:t>
      </w:r>
      <w:r>
        <w:rPr>
          <w:sz w:val="28"/>
        </w:rPr>
        <w:t>longitude)</w:t>
      </w:r>
      <w:r>
        <w:rPr>
          <w:spacing w:val="-11"/>
          <w:sz w:val="28"/>
        </w:rPr>
        <w:t xml:space="preserve"> </w:t>
      </w:r>
      <w:r>
        <w:rPr>
          <w:sz w:val="28"/>
        </w:rPr>
        <w:t>are</w:t>
      </w:r>
      <w:r>
        <w:rPr>
          <w:spacing w:val="-5"/>
          <w:sz w:val="28"/>
        </w:rPr>
        <w:t xml:space="preserve"> </w:t>
      </w:r>
      <w:r>
        <w:rPr>
          <w:spacing w:val="-2"/>
          <w:sz w:val="28"/>
        </w:rPr>
        <w:t>removed.</w:t>
      </w:r>
    </w:p>
    <w:p w14:paraId="14350A24">
      <w:pPr>
        <w:pStyle w:val="9"/>
        <w:numPr>
          <w:ilvl w:val="2"/>
          <w:numId w:val="10"/>
        </w:numPr>
        <w:tabs>
          <w:tab w:val="left" w:pos="1699"/>
        </w:tabs>
        <w:spacing w:before="52" w:after="0" w:line="240" w:lineRule="auto"/>
        <w:ind w:left="1699" w:right="0" w:hanging="359"/>
        <w:jc w:val="left"/>
        <w:rPr>
          <w:sz w:val="28"/>
        </w:rPr>
      </w:pPr>
      <w:r>
        <w:rPr>
          <w:sz w:val="28"/>
        </w:rPr>
        <w:t>The</w:t>
      </w:r>
      <w:r>
        <w:rPr>
          <w:spacing w:val="-11"/>
          <w:sz w:val="28"/>
        </w:rPr>
        <w:t xml:space="preserve"> </w:t>
      </w:r>
      <w:r>
        <w:rPr>
          <w:sz w:val="28"/>
        </w:rPr>
        <w:t>cleaned</w:t>
      </w:r>
      <w:r>
        <w:rPr>
          <w:spacing w:val="-11"/>
          <w:sz w:val="28"/>
        </w:rPr>
        <w:t xml:space="preserve"> </w:t>
      </w:r>
      <w:r>
        <w:rPr>
          <w:sz w:val="28"/>
        </w:rPr>
        <w:t>data</w:t>
      </w:r>
      <w:r>
        <w:rPr>
          <w:spacing w:val="-11"/>
          <w:sz w:val="28"/>
        </w:rPr>
        <w:t xml:space="preserve"> </w:t>
      </w:r>
      <w:r>
        <w:rPr>
          <w:sz w:val="28"/>
        </w:rPr>
        <w:t>retains</w:t>
      </w:r>
      <w:r>
        <w:rPr>
          <w:spacing w:val="-5"/>
          <w:sz w:val="28"/>
        </w:rPr>
        <w:t xml:space="preserve"> </w:t>
      </w:r>
      <w:r>
        <w:rPr>
          <w:sz w:val="28"/>
        </w:rPr>
        <w:t>the</w:t>
      </w:r>
      <w:r>
        <w:rPr>
          <w:spacing w:val="-11"/>
          <w:sz w:val="28"/>
        </w:rPr>
        <w:t xml:space="preserve"> </w:t>
      </w:r>
      <w:r>
        <w:rPr>
          <w:sz w:val="28"/>
        </w:rPr>
        <w:t>columns</w:t>
      </w:r>
      <w:r>
        <w:rPr>
          <w:spacing w:val="-5"/>
          <w:sz w:val="28"/>
        </w:rPr>
        <w:t xml:space="preserve"> </w:t>
      </w:r>
      <w:r>
        <w:rPr>
          <w:sz w:val="28"/>
        </w:rPr>
        <w:t>name,</w:t>
      </w:r>
      <w:r>
        <w:rPr>
          <w:spacing w:val="-6"/>
          <w:sz w:val="28"/>
        </w:rPr>
        <w:t xml:space="preserve"> </w:t>
      </w:r>
      <w:r>
        <w:rPr>
          <w:sz w:val="28"/>
        </w:rPr>
        <w:t>latitude,</w:t>
      </w:r>
      <w:r>
        <w:rPr>
          <w:spacing w:val="-9"/>
          <w:sz w:val="28"/>
        </w:rPr>
        <w:t xml:space="preserve"> </w:t>
      </w:r>
      <w:r>
        <w:rPr>
          <w:sz w:val="28"/>
        </w:rPr>
        <w:t>and</w:t>
      </w:r>
      <w:r>
        <w:rPr>
          <w:spacing w:val="-3"/>
          <w:sz w:val="28"/>
        </w:rPr>
        <w:t xml:space="preserve"> </w:t>
      </w:r>
      <w:r>
        <w:rPr>
          <w:spacing w:val="-2"/>
          <w:sz w:val="28"/>
        </w:rPr>
        <w:t>longitude.</w:t>
      </w:r>
    </w:p>
    <w:p w14:paraId="049FAEBD">
      <w:pPr>
        <w:pStyle w:val="4"/>
        <w:numPr>
          <w:ilvl w:val="1"/>
          <w:numId w:val="10"/>
        </w:numPr>
        <w:tabs>
          <w:tab w:val="left" w:pos="979"/>
        </w:tabs>
        <w:spacing w:before="58" w:after="0" w:line="240" w:lineRule="auto"/>
        <w:ind w:left="979" w:right="0" w:hanging="359"/>
        <w:jc w:val="left"/>
        <w:rPr>
          <w:u w:val="none"/>
        </w:rPr>
      </w:pPr>
      <w:bookmarkStart w:id="53" w:name="5. Saving to CSV:"/>
      <w:bookmarkEnd w:id="53"/>
      <w:r>
        <w:rPr>
          <w:u w:val="none"/>
        </w:rPr>
        <w:t>Saving</w:t>
      </w:r>
      <w:r>
        <w:rPr>
          <w:spacing w:val="-3"/>
          <w:u w:val="none"/>
        </w:rPr>
        <w:t xml:space="preserve"> </w:t>
      </w:r>
      <w:r>
        <w:rPr>
          <w:u w:val="none"/>
        </w:rPr>
        <w:t>to</w:t>
      </w:r>
      <w:r>
        <w:rPr>
          <w:spacing w:val="-7"/>
          <w:u w:val="none"/>
        </w:rPr>
        <w:t xml:space="preserve"> </w:t>
      </w:r>
      <w:r>
        <w:rPr>
          <w:spacing w:val="-4"/>
          <w:u w:val="none"/>
        </w:rPr>
        <w:t>CSV:</w:t>
      </w:r>
    </w:p>
    <w:p w14:paraId="0A959C72">
      <w:pPr>
        <w:pStyle w:val="9"/>
        <w:numPr>
          <w:ilvl w:val="2"/>
          <w:numId w:val="10"/>
        </w:numPr>
        <w:tabs>
          <w:tab w:val="left" w:pos="1700"/>
        </w:tabs>
        <w:spacing w:before="43" w:after="0" w:line="271" w:lineRule="auto"/>
        <w:ind w:left="1700" w:right="880" w:hanging="360"/>
        <w:jc w:val="left"/>
        <w:rPr>
          <w:sz w:val="28"/>
        </w:rPr>
      </w:pPr>
      <w:r>
        <w:rPr>
          <w:sz w:val="28"/>
        </w:rPr>
        <w:t>The</w:t>
      </w:r>
      <w:r>
        <w:rPr>
          <w:spacing w:val="35"/>
          <w:sz w:val="28"/>
        </w:rPr>
        <w:t xml:space="preserve"> </w:t>
      </w:r>
      <w:r>
        <w:rPr>
          <w:sz w:val="28"/>
        </w:rPr>
        <w:t>cleaned</w:t>
      </w:r>
      <w:r>
        <w:rPr>
          <w:spacing w:val="31"/>
          <w:sz w:val="28"/>
        </w:rPr>
        <w:t xml:space="preserve"> </w:t>
      </w:r>
      <w:r>
        <w:rPr>
          <w:sz w:val="28"/>
        </w:rPr>
        <w:t>data</w:t>
      </w:r>
      <w:r>
        <w:rPr>
          <w:spacing w:val="35"/>
          <w:sz w:val="28"/>
        </w:rPr>
        <w:t xml:space="preserve"> </w:t>
      </w:r>
      <w:r>
        <w:rPr>
          <w:sz w:val="28"/>
        </w:rPr>
        <w:t>is</w:t>
      </w:r>
      <w:r>
        <w:rPr>
          <w:spacing w:val="35"/>
          <w:sz w:val="28"/>
        </w:rPr>
        <w:t xml:space="preserve"> </w:t>
      </w:r>
      <w:r>
        <w:rPr>
          <w:sz w:val="28"/>
        </w:rPr>
        <w:t>saved</w:t>
      </w:r>
      <w:r>
        <w:rPr>
          <w:spacing w:val="35"/>
          <w:sz w:val="28"/>
        </w:rPr>
        <w:t xml:space="preserve"> </w:t>
      </w:r>
      <w:r>
        <w:rPr>
          <w:sz w:val="28"/>
        </w:rPr>
        <w:t>as</w:t>
      </w:r>
      <w:r>
        <w:rPr>
          <w:spacing w:val="35"/>
          <w:sz w:val="28"/>
        </w:rPr>
        <w:t xml:space="preserve"> </w:t>
      </w:r>
      <w:r>
        <w:rPr>
          <w:sz w:val="28"/>
        </w:rPr>
        <w:t>amaravati_osm_locations01.csv</w:t>
      </w:r>
      <w:r>
        <w:rPr>
          <w:spacing w:val="35"/>
          <w:sz w:val="28"/>
        </w:rPr>
        <w:t xml:space="preserve"> </w:t>
      </w:r>
      <w:r>
        <w:rPr>
          <w:sz w:val="28"/>
        </w:rPr>
        <w:t>for further analysis.</w:t>
      </w:r>
    </w:p>
    <w:p w14:paraId="3ABE90BD">
      <w:pPr>
        <w:pStyle w:val="4"/>
        <w:spacing w:before="16"/>
        <w:ind w:left="259" w:firstLine="0"/>
        <w:rPr>
          <w:u w:val="none"/>
        </w:rPr>
      </w:pPr>
      <w:bookmarkStart w:id="54" w:name="Key Functionality:"/>
      <w:bookmarkEnd w:id="54"/>
      <w:r>
        <w:rPr>
          <w:u w:val="none"/>
        </w:rPr>
        <w:t>Key</w:t>
      </w:r>
      <w:r>
        <w:rPr>
          <w:spacing w:val="-2"/>
          <w:u w:val="none"/>
        </w:rPr>
        <w:t xml:space="preserve"> Functionality:</w:t>
      </w:r>
    </w:p>
    <w:p w14:paraId="6AE46C14">
      <w:pPr>
        <w:pStyle w:val="9"/>
        <w:numPr>
          <w:ilvl w:val="0"/>
          <w:numId w:val="11"/>
        </w:numPr>
        <w:tabs>
          <w:tab w:val="left" w:pos="980"/>
        </w:tabs>
        <w:spacing w:before="38" w:after="0" w:line="240" w:lineRule="auto"/>
        <w:ind w:left="980" w:right="0" w:hanging="360"/>
        <w:jc w:val="left"/>
        <w:rPr>
          <w:sz w:val="28"/>
        </w:rPr>
      </w:pPr>
      <w:r>
        <w:rPr>
          <w:sz w:val="28"/>
        </w:rPr>
        <w:t>Fetches,</w:t>
      </w:r>
      <w:r>
        <w:rPr>
          <w:spacing w:val="-10"/>
          <w:sz w:val="28"/>
        </w:rPr>
        <w:t xml:space="preserve"> </w:t>
      </w:r>
      <w:r>
        <w:rPr>
          <w:sz w:val="28"/>
        </w:rPr>
        <w:t>cleans,</w:t>
      </w:r>
      <w:r>
        <w:rPr>
          <w:spacing w:val="-10"/>
          <w:sz w:val="28"/>
        </w:rPr>
        <w:t xml:space="preserve"> </w:t>
      </w:r>
      <w:r>
        <w:rPr>
          <w:sz w:val="28"/>
        </w:rPr>
        <w:t>and</w:t>
      </w:r>
      <w:r>
        <w:rPr>
          <w:spacing w:val="-7"/>
          <w:sz w:val="28"/>
        </w:rPr>
        <w:t xml:space="preserve"> </w:t>
      </w:r>
      <w:r>
        <w:rPr>
          <w:sz w:val="28"/>
        </w:rPr>
        <w:t>structures</w:t>
      </w:r>
      <w:r>
        <w:rPr>
          <w:spacing w:val="-6"/>
          <w:sz w:val="28"/>
        </w:rPr>
        <w:t xml:space="preserve"> </w:t>
      </w:r>
      <w:r>
        <w:rPr>
          <w:sz w:val="28"/>
        </w:rPr>
        <w:t>geospatial</w:t>
      </w:r>
      <w:r>
        <w:rPr>
          <w:spacing w:val="-13"/>
          <w:sz w:val="28"/>
        </w:rPr>
        <w:t xml:space="preserve"> </w:t>
      </w:r>
      <w:r>
        <w:rPr>
          <w:sz w:val="28"/>
        </w:rPr>
        <w:t>data</w:t>
      </w:r>
      <w:r>
        <w:rPr>
          <w:spacing w:val="-8"/>
          <w:sz w:val="28"/>
        </w:rPr>
        <w:t xml:space="preserve"> </w:t>
      </w:r>
      <w:r>
        <w:rPr>
          <w:sz w:val="28"/>
        </w:rPr>
        <w:t>for</w:t>
      </w:r>
      <w:r>
        <w:rPr>
          <w:spacing w:val="-10"/>
          <w:sz w:val="28"/>
        </w:rPr>
        <w:t xml:space="preserve"> </w:t>
      </w:r>
      <w:r>
        <w:rPr>
          <w:spacing w:val="-2"/>
          <w:sz w:val="28"/>
        </w:rPr>
        <w:t>Amaravati.</w:t>
      </w:r>
    </w:p>
    <w:p w14:paraId="1D25AEC4">
      <w:pPr>
        <w:pStyle w:val="9"/>
        <w:numPr>
          <w:ilvl w:val="0"/>
          <w:numId w:val="11"/>
        </w:numPr>
        <w:tabs>
          <w:tab w:val="left" w:pos="980"/>
        </w:tabs>
        <w:spacing w:before="49" w:after="0" w:line="240" w:lineRule="auto"/>
        <w:ind w:left="980" w:right="0" w:hanging="360"/>
        <w:jc w:val="left"/>
        <w:rPr>
          <w:sz w:val="28"/>
        </w:rPr>
      </w:pPr>
      <w:r>
        <w:rPr>
          <w:sz w:val="28"/>
        </w:rPr>
        <w:t>Produces</w:t>
      </w:r>
      <w:r>
        <w:rPr>
          <w:spacing w:val="-4"/>
          <w:sz w:val="28"/>
        </w:rPr>
        <w:t xml:space="preserve"> </w:t>
      </w:r>
      <w:r>
        <w:rPr>
          <w:sz w:val="28"/>
        </w:rPr>
        <w:t>a</w:t>
      </w:r>
      <w:r>
        <w:rPr>
          <w:spacing w:val="-10"/>
          <w:sz w:val="28"/>
        </w:rPr>
        <w:t xml:space="preserve"> </w:t>
      </w:r>
      <w:r>
        <w:rPr>
          <w:sz w:val="28"/>
        </w:rPr>
        <w:t>CSV</w:t>
      </w:r>
      <w:r>
        <w:rPr>
          <w:spacing w:val="-10"/>
          <w:sz w:val="28"/>
        </w:rPr>
        <w:t xml:space="preserve"> </w:t>
      </w:r>
      <w:r>
        <w:rPr>
          <w:sz w:val="28"/>
        </w:rPr>
        <w:t>file</w:t>
      </w:r>
      <w:r>
        <w:rPr>
          <w:spacing w:val="-9"/>
          <w:sz w:val="28"/>
        </w:rPr>
        <w:t xml:space="preserve"> </w:t>
      </w:r>
      <w:r>
        <w:rPr>
          <w:sz w:val="28"/>
        </w:rPr>
        <w:t>containing</w:t>
      </w:r>
      <w:r>
        <w:rPr>
          <w:spacing w:val="-13"/>
          <w:sz w:val="28"/>
        </w:rPr>
        <w:t xml:space="preserve"> </w:t>
      </w:r>
      <w:r>
        <w:rPr>
          <w:sz w:val="28"/>
        </w:rPr>
        <w:t>the</w:t>
      </w:r>
      <w:r>
        <w:rPr>
          <w:spacing w:val="-5"/>
          <w:sz w:val="28"/>
        </w:rPr>
        <w:t xml:space="preserve"> </w:t>
      </w:r>
      <w:r>
        <w:rPr>
          <w:sz w:val="28"/>
        </w:rPr>
        <w:t>names</w:t>
      </w:r>
      <w:r>
        <w:rPr>
          <w:spacing w:val="-5"/>
          <w:sz w:val="28"/>
        </w:rPr>
        <w:t xml:space="preserve"> </w:t>
      </w:r>
      <w:r>
        <w:rPr>
          <w:sz w:val="28"/>
        </w:rPr>
        <w:t>and</w:t>
      </w:r>
      <w:r>
        <w:rPr>
          <w:spacing w:val="-7"/>
          <w:sz w:val="28"/>
        </w:rPr>
        <w:t xml:space="preserve"> </w:t>
      </w:r>
      <w:r>
        <w:rPr>
          <w:sz w:val="28"/>
        </w:rPr>
        <w:t>coordinates</w:t>
      </w:r>
      <w:r>
        <w:rPr>
          <w:spacing w:val="-3"/>
          <w:sz w:val="28"/>
        </w:rPr>
        <w:t xml:space="preserve"> </w:t>
      </w:r>
      <w:r>
        <w:rPr>
          <w:sz w:val="28"/>
        </w:rPr>
        <w:t>of</w:t>
      </w:r>
      <w:r>
        <w:rPr>
          <w:spacing w:val="-13"/>
          <w:sz w:val="28"/>
        </w:rPr>
        <w:t xml:space="preserve"> </w:t>
      </w:r>
      <w:r>
        <w:rPr>
          <w:spacing w:val="-2"/>
          <w:sz w:val="28"/>
        </w:rPr>
        <w:t>locations.</w:t>
      </w:r>
    </w:p>
    <w:p w14:paraId="431E26B5">
      <w:pPr>
        <w:pStyle w:val="7"/>
        <w:spacing w:before="109"/>
      </w:pPr>
    </w:p>
    <w:p w14:paraId="7CB6C896">
      <w:pPr>
        <w:pStyle w:val="4"/>
        <w:numPr>
          <w:ilvl w:val="0"/>
          <w:numId w:val="10"/>
        </w:numPr>
        <w:tabs>
          <w:tab w:val="left" w:pos="1344"/>
        </w:tabs>
        <w:spacing w:before="0" w:after="0" w:line="240" w:lineRule="auto"/>
        <w:ind w:left="1344" w:right="0" w:hanging="364"/>
        <w:jc w:val="left"/>
        <w:rPr>
          <w:u w:val="none"/>
        </w:rPr>
      </w:pPr>
      <w:bookmarkStart w:id="55" w:name="2. L1.py"/>
      <w:bookmarkEnd w:id="55"/>
      <w:r>
        <w:rPr>
          <w:spacing w:val="-2"/>
          <w:u w:val="thick"/>
        </w:rPr>
        <w:t>L1.py</w:t>
      </w:r>
    </w:p>
    <w:p w14:paraId="5D7934BF">
      <w:pPr>
        <w:pStyle w:val="7"/>
        <w:spacing w:before="91"/>
        <w:rPr>
          <w:b/>
        </w:rPr>
      </w:pPr>
    </w:p>
    <w:p w14:paraId="25B9F3E0">
      <w:pPr>
        <w:spacing w:before="0" w:line="271" w:lineRule="auto"/>
        <w:ind w:left="259" w:right="0" w:firstLine="0"/>
        <w:jc w:val="left"/>
        <w:rPr>
          <w:sz w:val="28"/>
        </w:rPr>
      </w:pPr>
      <w:r>
        <w:rPr>
          <w:sz w:val="28"/>
        </w:rPr>
        <w:t>This file</w:t>
      </w:r>
      <w:r>
        <w:rPr>
          <w:spacing w:val="-5"/>
          <w:sz w:val="28"/>
        </w:rPr>
        <w:t xml:space="preserve"> </w:t>
      </w:r>
      <w:r>
        <w:rPr>
          <w:sz w:val="28"/>
        </w:rPr>
        <w:t xml:space="preserve">calculates the </w:t>
      </w:r>
      <w:r>
        <w:rPr>
          <w:b/>
          <w:sz w:val="28"/>
        </w:rPr>
        <w:t>distances</w:t>
      </w:r>
      <w:r>
        <w:rPr>
          <w:b/>
          <w:spacing w:val="-2"/>
          <w:sz w:val="28"/>
        </w:rPr>
        <w:t xml:space="preserve"> </w:t>
      </w:r>
      <w:r>
        <w:rPr>
          <w:sz w:val="28"/>
        </w:rPr>
        <w:t>between</w:t>
      </w:r>
      <w:r>
        <w:rPr>
          <w:spacing w:val="-8"/>
          <w:sz w:val="28"/>
        </w:rPr>
        <w:t xml:space="preserve"> </w:t>
      </w:r>
      <w:r>
        <w:rPr>
          <w:sz w:val="28"/>
        </w:rPr>
        <w:t>all</w:t>
      </w:r>
      <w:r>
        <w:rPr>
          <w:spacing w:val="-10"/>
          <w:sz w:val="28"/>
        </w:rPr>
        <w:t xml:space="preserve"> </w:t>
      </w:r>
      <w:r>
        <w:rPr>
          <w:sz w:val="28"/>
        </w:rPr>
        <w:t>pairs</w:t>
      </w:r>
      <w:r>
        <w:rPr>
          <w:spacing w:val="-4"/>
          <w:sz w:val="28"/>
        </w:rPr>
        <w:t xml:space="preserve"> </w:t>
      </w:r>
      <w:r>
        <w:rPr>
          <w:sz w:val="28"/>
        </w:rPr>
        <w:t>of</w:t>
      </w:r>
      <w:r>
        <w:rPr>
          <w:spacing w:val="-7"/>
          <w:sz w:val="28"/>
        </w:rPr>
        <w:t xml:space="preserve"> </w:t>
      </w:r>
      <w:r>
        <w:rPr>
          <w:sz w:val="28"/>
        </w:rPr>
        <w:t>locations and</w:t>
      </w:r>
      <w:r>
        <w:rPr>
          <w:spacing w:val="-6"/>
          <w:sz w:val="28"/>
        </w:rPr>
        <w:t xml:space="preserve"> </w:t>
      </w:r>
      <w:r>
        <w:rPr>
          <w:sz w:val="28"/>
        </w:rPr>
        <w:t xml:space="preserve">simulates </w:t>
      </w:r>
      <w:r>
        <w:rPr>
          <w:b/>
          <w:sz w:val="28"/>
        </w:rPr>
        <w:t xml:space="preserve">travel </w:t>
      </w:r>
      <w:r>
        <w:rPr>
          <w:b/>
          <w:spacing w:val="-2"/>
          <w:sz w:val="28"/>
        </w:rPr>
        <w:t>times</w:t>
      </w:r>
      <w:r>
        <w:rPr>
          <w:spacing w:val="-2"/>
          <w:sz w:val="28"/>
        </w:rPr>
        <w:t>.</w:t>
      </w:r>
    </w:p>
    <w:p w14:paraId="184E1556">
      <w:pPr>
        <w:pStyle w:val="4"/>
        <w:numPr>
          <w:ilvl w:val="0"/>
          <w:numId w:val="12"/>
        </w:numPr>
        <w:tabs>
          <w:tab w:val="left" w:pos="979"/>
        </w:tabs>
        <w:spacing w:before="16" w:after="0" w:line="240" w:lineRule="auto"/>
        <w:ind w:left="979" w:right="0" w:hanging="359"/>
        <w:jc w:val="left"/>
        <w:rPr>
          <w:u w:val="none"/>
        </w:rPr>
      </w:pPr>
      <w:bookmarkStart w:id="56" w:name="1. Haversine Formula Implementation:"/>
      <w:bookmarkEnd w:id="56"/>
      <w:r>
        <w:rPr>
          <w:u w:val="none"/>
        </w:rPr>
        <w:t>Haversine</w:t>
      </w:r>
      <w:r>
        <w:rPr>
          <w:spacing w:val="-13"/>
          <w:u w:val="none"/>
        </w:rPr>
        <w:t xml:space="preserve"> </w:t>
      </w:r>
      <w:r>
        <w:rPr>
          <w:u w:val="none"/>
        </w:rPr>
        <w:t>Formula</w:t>
      </w:r>
      <w:r>
        <w:rPr>
          <w:spacing w:val="-14"/>
          <w:u w:val="none"/>
        </w:rPr>
        <w:t xml:space="preserve"> </w:t>
      </w:r>
      <w:r>
        <w:rPr>
          <w:spacing w:val="-2"/>
          <w:u w:val="none"/>
        </w:rPr>
        <w:t>Implementation:</w:t>
      </w:r>
    </w:p>
    <w:p w14:paraId="09BC207D">
      <w:pPr>
        <w:pStyle w:val="9"/>
        <w:numPr>
          <w:ilvl w:val="1"/>
          <w:numId w:val="12"/>
        </w:numPr>
        <w:tabs>
          <w:tab w:val="left" w:pos="1700"/>
        </w:tabs>
        <w:spacing w:before="43" w:after="0" w:line="276" w:lineRule="auto"/>
        <w:ind w:left="1700" w:right="392" w:hanging="360"/>
        <w:jc w:val="left"/>
        <w:rPr>
          <w:sz w:val="28"/>
        </w:rPr>
      </w:pPr>
      <w:r>
        <w:rPr>
          <w:sz w:val="28"/>
        </w:rPr>
        <w:t>The</w:t>
      </w:r>
      <w:r>
        <w:rPr>
          <w:spacing w:val="-2"/>
          <w:sz w:val="28"/>
        </w:rPr>
        <w:t xml:space="preserve"> </w:t>
      </w:r>
      <w:r>
        <w:rPr>
          <w:sz w:val="28"/>
        </w:rPr>
        <w:t>Haversine formula</w:t>
      </w:r>
      <w:r>
        <w:rPr>
          <w:spacing w:val="-6"/>
          <w:sz w:val="28"/>
        </w:rPr>
        <w:t xml:space="preserve"> </w:t>
      </w:r>
      <w:r>
        <w:rPr>
          <w:sz w:val="28"/>
        </w:rPr>
        <w:t>computes</w:t>
      </w:r>
      <w:r>
        <w:rPr>
          <w:spacing w:val="-4"/>
          <w:sz w:val="28"/>
        </w:rPr>
        <w:t xml:space="preserve"> </w:t>
      </w:r>
      <w:r>
        <w:rPr>
          <w:sz w:val="28"/>
        </w:rPr>
        <w:t>the</w:t>
      </w:r>
      <w:r>
        <w:rPr>
          <w:spacing w:val="-6"/>
          <w:sz w:val="28"/>
        </w:rPr>
        <w:t xml:space="preserve"> </w:t>
      </w:r>
      <w:r>
        <w:rPr>
          <w:sz w:val="28"/>
        </w:rPr>
        <w:t>great-circle</w:t>
      </w:r>
      <w:r>
        <w:rPr>
          <w:spacing w:val="-5"/>
          <w:sz w:val="28"/>
        </w:rPr>
        <w:t xml:space="preserve"> </w:t>
      </w:r>
      <w:r>
        <w:rPr>
          <w:sz w:val="28"/>
        </w:rPr>
        <w:t>distance</w:t>
      </w:r>
      <w:r>
        <w:rPr>
          <w:spacing w:val="-5"/>
          <w:sz w:val="28"/>
        </w:rPr>
        <w:t xml:space="preserve"> </w:t>
      </w:r>
      <w:r>
        <w:rPr>
          <w:sz w:val="28"/>
        </w:rPr>
        <w:t>between</w:t>
      </w:r>
      <w:r>
        <w:rPr>
          <w:spacing w:val="-6"/>
          <w:sz w:val="28"/>
        </w:rPr>
        <w:t xml:space="preserve"> </w:t>
      </w:r>
      <w:r>
        <w:rPr>
          <w:sz w:val="28"/>
        </w:rPr>
        <w:t>two geographic points.</w:t>
      </w:r>
    </w:p>
    <w:p w14:paraId="15EAF974">
      <w:pPr>
        <w:pStyle w:val="9"/>
        <w:numPr>
          <w:ilvl w:val="1"/>
          <w:numId w:val="12"/>
        </w:numPr>
        <w:tabs>
          <w:tab w:val="left" w:pos="1700"/>
          <w:tab w:val="left" w:pos="2583"/>
          <w:tab w:val="left" w:pos="3635"/>
          <w:tab w:val="left" w:pos="4249"/>
          <w:tab w:val="left" w:pos="5522"/>
          <w:tab w:val="left" w:pos="5969"/>
          <w:tab w:val="left" w:pos="6828"/>
          <w:tab w:val="left" w:pos="7812"/>
          <w:tab w:val="left" w:pos="8370"/>
          <w:tab w:val="left" w:pos="9498"/>
        </w:tabs>
        <w:spacing w:before="0" w:after="0" w:line="276" w:lineRule="auto"/>
        <w:ind w:left="1700" w:right="364" w:hanging="360"/>
        <w:jc w:val="left"/>
        <w:rPr>
          <w:sz w:val="28"/>
        </w:rPr>
      </w:pPr>
      <w:r>
        <w:rPr>
          <w:spacing w:val="-2"/>
          <w:sz w:val="28"/>
        </w:rPr>
        <w:t>Takes</w:t>
      </w:r>
      <w:r>
        <w:rPr>
          <w:sz w:val="28"/>
        </w:rPr>
        <w:tab/>
      </w:r>
      <w:r>
        <w:rPr>
          <w:spacing w:val="-2"/>
          <w:sz w:val="28"/>
        </w:rPr>
        <w:t>latitude</w:t>
      </w:r>
      <w:r>
        <w:rPr>
          <w:sz w:val="28"/>
        </w:rPr>
        <w:tab/>
      </w:r>
      <w:r>
        <w:rPr>
          <w:spacing w:val="-4"/>
          <w:sz w:val="28"/>
        </w:rPr>
        <w:t>and</w:t>
      </w:r>
      <w:r>
        <w:rPr>
          <w:sz w:val="28"/>
        </w:rPr>
        <w:tab/>
      </w:r>
      <w:r>
        <w:rPr>
          <w:spacing w:val="-2"/>
          <w:sz w:val="28"/>
        </w:rPr>
        <w:t>longitude</w:t>
      </w:r>
      <w:r>
        <w:rPr>
          <w:sz w:val="28"/>
        </w:rPr>
        <w:tab/>
      </w:r>
      <w:r>
        <w:rPr>
          <w:spacing w:val="-6"/>
          <w:sz w:val="28"/>
        </w:rPr>
        <w:t>as</w:t>
      </w:r>
      <w:r>
        <w:rPr>
          <w:sz w:val="28"/>
        </w:rPr>
        <w:tab/>
      </w:r>
      <w:r>
        <w:rPr>
          <w:spacing w:val="-2"/>
          <w:sz w:val="28"/>
        </w:rPr>
        <w:t>input,</w:t>
      </w:r>
      <w:r>
        <w:rPr>
          <w:sz w:val="28"/>
        </w:rPr>
        <w:tab/>
      </w:r>
      <w:r>
        <w:rPr>
          <w:spacing w:val="-2"/>
          <w:sz w:val="28"/>
        </w:rPr>
        <w:t>returns</w:t>
      </w:r>
      <w:r>
        <w:rPr>
          <w:sz w:val="28"/>
        </w:rPr>
        <w:tab/>
      </w:r>
      <w:r>
        <w:rPr>
          <w:spacing w:val="-4"/>
          <w:sz w:val="28"/>
        </w:rPr>
        <w:t>the</w:t>
      </w:r>
      <w:r>
        <w:rPr>
          <w:sz w:val="28"/>
        </w:rPr>
        <w:tab/>
      </w:r>
      <w:r>
        <w:rPr>
          <w:spacing w:val="-2"/>
          <w:sz w:val="28"/>
        </w:rPr>
        <w:t>distance</w:t>
      </w:r>
      <w:r>
        <w:rPr>
          <w:sz w:val="28"/>
        </w:rPr>
        <w:tab/>
      </w:r>
      <w:r>
        <w:rPr>
          <w:spacing w:val="-6"/>
          <w:sz w:val="28"/>
        </w:rPr>
        <w:t xml:space="preserve">in </w:t>
      </w:r>
      <w:r>
        <w:rPr>
          <w:spacing w:val="-2"/>
          <w:sz w:val="28"/>
        </w:rPr>
        <w:t>kilometers.</w:t>
      </w:r>
    </w:p>
    <w:p w14:paraId="6BE8B9D8">
      <w:pPr>
        <w:pStyle w:val="4"/>
        <w:numPr>
          <w:ilvl w:val="0"/>
          <w:numId w:val="12"/>
        </w:numPr>
        <w:tabs>
          <w:tab w:val="left" w:pos="979"/>
        </w:tabs>
        <w:spacing w:before="8" w:after="0" w:line="240" w:lineRule="auto"/>
        <w:ind w:left="979" w:right="0" w:hanging="359"/>
        <w:jc w:val="left"/>
        <w:rPr>
          <w:u w:val="none"/>
        </w:rPr>
      </w:pPr>
      <w:bookmarkStart w:id="57" w:name="2. Loading Geospatial Data:"/>
      <w:bookmarkEnd w:id="57"/>
      <w:r>
        <w:rPr>
          <w:u w:val="none"/>
        </w:rPr>
        <w:t>Loading</w:t>
      </w:r>
      <w:r>
        <w:rPr>
          <w:spacing w:val="-12"/>
          <w:u w:val="none"/>
        </w:rPr>
        <w:t xml:space="preserve"> </w:t>
      </w:r>
      <w:r>
        <w:rPr>
          <w:u w:val="none"/>
        </w:rPr>
        <w:t>Geospatial</w:t>
      </w:r>
      <w:r>
        <w:rPr>
          <w:spacing w:val="-16"/>
          <w:u w:val="none"/>
        </w:rPr>
        <w:t xml:space="preserve"> </w:t>
      </w:r>
      <w:r>
        <w:rPr>
          <w:spacing w:val="-2"/>
          <w:u w:val="none"/>
        </w:rPr>
        <w:t>Data:</w:t>
      </w:r>
    </w:p>
    <w:p w14:paraId="255540CD">
      <w:pPr>
        <w:pStyle w:val="9"/>
        <w:numPr>
          <w:ilvl w:val="1"/>
          <w:numId w:val="12"/>
        </w:numPr>
        <w:tabs>
          <w:tab w:val="left" w:pos="1700"/>
        </w:tabs>
        <w:spacing w:before="38" w:after="0" w:line="276" w:lineRule="auto"/>
        <w:ind w:left="1700" w:right="795" w:hanging="360"/>
        <w:jc w:val="left"/>
        <w:rPr>
          <w:sz w:val="28"/>
        </w:rPr>
      </w:pPr>
      <w:r>
        <w:rPr>
          <w:sz w:val="28"/>
        </w:rPr>
        <w:t xml:space="preserve">Reads the CSV file amaravati_osm_locations01.csv (generated by </w:t>
      </w:r>
      <w:r>
        <w:rPr>
          <w:spacing w:val="-2"/>
          <w:sz w:val="28"/>
        </w:rPr>
        <w:t>location.py).</w:t>
      </w:r>
    </w:p>
    <w:p w14:paraId="587252CD">
      <w:pPr>
        <w:pStyle w:val="9"/>
        <w:numPr>
          <w:ilvl w:val="1"/>
          <w:numId w:val="12"/>
        </w:numPr>
        <w:tabs>
          <w:tab w:val="left" w:pos="1700"/>
        </w:tabs>
        <w:spacing w:before="4" w:after="0" w:line="276" w:lineRule="auto"/>
        <w:ind w:left="1700" w:right="412" w:hanging="360"/>
        <w:jc w:val="left"/>
        <w:rPr>
          <w:sz w:val="28"/>
        </w:rPr>
      </w:pPr>
      <w:r>
        <w:rPr>
          <w:sz w:val="28"/>
        </w:rPr>
        <w:t>Stores</w:t>
      </w:r>
      <w:r>
        <w:rPr>
          <w:spacing w:val="29"/>
          <w:sz w:val="28"/>
        </w:rPr>
        <w:t xml:space="preserve"> </w:t>
      </w:r>
      <w:r>
        <w:rPr>
          <w:sz w:val="28"/>
        </w:rPr>
        <w:t>locations</w:t>
      </w:r>
      <w:r>
        <w:rPr>
          <w:spacing w:val="30"/>
          <w:sz w:val="28"/>
        </w:rPr>
        <w:t xml:space="preserve"> </w:t>
      </w:r>
      <w:r>
        <w:rPr>
          <w:sz w:val="28"/>
        </w:rPr>
        <w:t>as a list of tuples</w:t>
      </w:r>
      <w:r>
        <w:rPr>
          <w:spacing w:val="30"/>
          <w:sz w:val="28"/>
        </w:rPr>
        <w:t xml:space="preserve"> </w:t>
      </w:r>
      <w:r>
        <w:rPr>
          <w:sz w:val="28"/>
        </w:rPr>
        <w:t>containing latitude,</w:t>
      </w:r>
      <w:r>
        <w:rPr>
          <w:spacing w:val="34"/>
          <w:sz w:val="28"/>
        </w:rPr>
        <w:t xml:space="preserve"> </w:t>
      </w:r>
      <w:r>
        <w:rPr>
          <w:sz w:val="28"/>
        </w:rPr>
        <w:t>longitude,</w:t>
      </w:r>
      <w:r>
        <w:rPr>
          <w:spacing w:val="30"/>
          <w:sz w:val="28"/>
        </w:rPr>
        <w:t xml:space="preserve"> </w:t>
      </w:r>
      <w:r>
        <w:rPr>
          <w:sz w:val="28"/>
        </w:rPr>
        <w:t xml:space="preserve">and </w:t>
      </w:r>
      <w:r>
        <w:rPr>
          <w:spacing w:val="-2"/>
          <w:sz w:val="28"/>
        </w:rPr>
        <w:t>name.</w:t>
      </w:r>
    </w:p>
    <w:p w14:paraId="234441B8">
      <w:pPr>
        <w:pStyle w:val="4"/>
        <w:numPr>
          <w:ilvl w:val="0"/>
          <w:numId w:val="12"/>
        </w:numPr>
        <w:tabs>
          <w:tab w:val="left" w:pos="979"/>
        </w:tabs>
        <w:spacing w:before="8" w:after="0" w:line="240" w:lineRule="auto"/>
        <w:ind w:left="979" w:right="0" w:hanging="359"/>
        <w:jc w:val="left"/>
        <w:rPr>
          <w:u w:val="none"/>
        </w:rPr>
      </w:pPr>
      <w:bookmarkStart w:id="58" w:name="3. Iterating Over Location Pairs:"/>
      <w:bookmarkEnd w:id="58"/>
      <w:r>
        <w:rPr>
          <w:u w:val="none"/>
        </w:rPr>
        <w:t>Iterating</w:t>
      </w:r>
      <w:r>
        <w:rPr>
          <w:spacing w:val="-9"/>
          <w:u w:val="none"/>
        </w:rPr>
        <w:t xml:space="preserve"> </w:t>
      </w:r>
      <w:r>
        <w:rPr>
          <w:u w:val="none"/>
        </w:rPr>
        <w:t>Over</w:t>
      </w:r>
      <w:r>
        <w:rPr>
          <w:spacing w:val="-12"/>
          <w:u w:val="none"/>
        </w:rPr>
        <w:t xml:space="preserve"> </w:t>
      </w:r>
      <w:r>
        <w:rPr>
          <w:u w:val="none"/>
        </w:rPr>
        <w:t>Location</w:t>
      </w:r>
      <w:r>
        <w:rPr>
          <w:spacing w:val="-14"/>
          <w:u w:val="none"/>
        </w:rPr>
        <w:t xml:space="preserve"> </w:t>
      </w:r>
      <w:r>
        <w:rPr>
          <w:spacing w:val="-2"/>
          <w:u w:val="none"/>
        </w:rPr>
        <w:t>Pairs:</w:t>
      </w:r>
    </w:p>
    <w:p w14:paraId="6AC11921">
      <w:pPr>
        <w:pStyle w:val="9"/>
        <w:numPr>
          <w:ilvl w:val="1"/>
          <w:numId w:val="12"/>
        </w:numPr>
        <w:tabs>
          <w:tab w:val="left" w:pos="1700"/>
        </w:tabs>
        <w:spacing w:before="38" w:after="0" w:line="278" w:lineRule="auto"/>
        <w:ind w:left="1700" w:right="1032" w:hanging="360"/>
        <w:jc w:val="left"/>
        <w:rPr>
          <w:sz w:val="28"/>
        </w:rPr>
      </w:pPr>
      <w:r>
        <w:rPr>
          <w:sz w:val="28"/>
        </w:rPr>
        <w:t>Calculates the distance between every pair of locations using the Haversine formula.</w:t>
      </w:r>
    </w:p>
    <w:p w14:paraId="277F94CA">
      <w:pPr>
        <w:pStyle w:val="9"/>
        <w:numPr>
          <w:ilvl w:val="1"/>
          <w:numId w:val="12"/>
        </w:numPr>
        <w:tabs>
          <w:tab w:val="left" w:pos="1700"/>
        </w:tabs>
        <w:spacing w:before="0" w:after="0" w:line="276" w:lineRule="auto"/>
        <w:ind w:left="1700" w:right="393" w:hanging="360"/>
        <w:jc w:val="left"/>
        <w:rPr>
          <w:sz w:val="28"/>
        </w:rPr>
      </w:pPr>
      <w:r>
        <w:rPr>
          <w:sz w:val="28"/>
        </w:rPr>
        <w:t>Ensures pairs are not redundant (i.e., skips comparisons of a location</w:t>
      </w:r>
      <w:r>
        <w:rPr>
          <w:spacing w:val="40"/>
          <w:sz w:val="28"/>
        </w:rPr>
        <w:t xml:space="preserve"> </w:t>
      </w:r>
      <w:r>
        <w:rPr>
          <w:sz w:val="28"/>
        </w:rPr>
        <w:t>with itself).</w:t>
      </w:r>
    </w:p>
    <w:p w14:paraId="79C8A860">
      <w:pPr>
        <w:pStyle w:val="4"/>
        <w:numPr>
          <w:ilvl w:val="0"/>
          <w:numId w:val="12"/>
        </w:numPr>
        <w:tabs>
          <w:tab w:val="left" w:pos="979"/>
        </w:tabs>
        <w:spacing w:before="6" w:after="0" w:line="240" w:lineRule="auto"/>
        <w:ind w:left="979" w:right="0" w:hanging="359"/>
        <w:jc w:val="left"/>
        <w:rPr>
          <w:u w:val="none"/>
        </w:rPr>
      </w:pPr>
      <w:bookmarkStart w:id="59" w:name="4. Simulating Travel Times:"/>
      <w:bookmarkEnd w:id="59"/>
      <w:r>
        <w:rPr>
          <w:u w:val="none"/>
        </w:rPr>
        <w:t>Simulating</w:t>
      </w:r>
      <w:r>
        <w:rPr>
          <w:spacing w:val="-16"/>
          <w:u w:val="none"/>
        </w:rPr>
        <w:t xml:space="preserve"> </w:t>
      </w:r>
      <w:r>
        <w:rPr>
          <w:u w:val="none"/>
        </w:rPr>
        <w:t>Travel</w:t>
      </w:r>
      <w:r>
        <w:rPr>
          <w:spacing w:val="-14"/>
          <w:u w:val="none"/>
        </w:rPr>
        <w:t xml:space="preserve"> </w:t>
      </w:r>
      <w:r>
        <w:rPr>
          <w:spacing w:val="-2"/>
          <w:u w:val="none"/>
        </w:rPr>
        <w:t>Times:</w:t>
      </w:r>
    </w:p>
    <w:p w14:paraId="33C5E3CA">
      <w:pPr>
        <w:pStyle w:val="9"/>
        <w:numPr>
          <w:ilvl w:val="1"/>
          <w:numId w:val="12"/>
        </w:numPr>
        <w:tabs>
          <w:tab w:val="left" w:pos="1699"/>
        </w:tabs>
        <w:spacing w:before="38" w:after="0" w:line="240" w:lineRule="auto"/>
        <w:ind w:left="1699" w:right="0" w:hanging="359"/>
        <w:jc w:val="left"/>
        <w:rPr>
          <w:sz w:val="28"/>
        </w:rPr>
      </w:pPr>
      <w:r>
        <w:rPr>
          <w:sz w:val="28"/>
        </w:rPr>
        <w:t>Travel</w:t>
      </w:r>
      <w:r>
        <w:rPr>
          <w:spacing w:val="-9"/>
          <w:sz w:val="28"/>
        </w:rPr>
        <w:t xml:space="preserve"> </w:t>
      </w:r>
      <w:r>
        <w:rPr>
          <w:sz w:val="28"/>
        </w:rPr>
        <w:t>time</w:t>
      </w:r>
      <w:r>
        <w:rPr>
          <w:spacing w:val="-3"/>
          <w:sz w:val="28"/>
        </w:rPr>
        <w:t xml:space="preserve"> </w:t>
      </w:r>
      <w:r>
        <w:rPr>
          <w:sz w:val="28"/>
        </w:rPr>
        <w:t>is</w:t>
      </w:r>
      <w:r>
        <w:rPr>
          <w:spacing w:val="-3"/>
          <w:sz w:val="28"/>
        </w:rPr>
        <w:t xml:space="preserve"> </w:t>
      </w:r>
      <w:r>
        <w:rPr>
          <w:sz w:val="28"/>
        </w:rPr>
        <w:t>calculated</w:t>
      </w:r>
      <w:r>
        <w:rPr>
          <w:spacing w:val="-7"/>
          <w:sz w:val="28"/>
        </w:rPr>
        <w:t xml:space="preserve"> </w:t>
      </w:r>
      <w:r>
        <w:rPr>
          <w:sz w:val="28"/>
        </w:rPr>
        <w:t>based</w:t>
      </w:r>
      <w:r>
        <w:rPr>
          <w:spacing w:val="-4"/>
          <w:sz w:val="28"/>
        </w:rPr>
        <w:t xml:space="preserve"> </w:t>
      </w:r>
      <w:r>
        <w:rPr>
          <w:sz w:val="28"/>
        </w:rPr>
        <w:t>on</w:t>
      </w:r>
      <w:r>
        <w:rPr>
          <w:spacing w:val="-9"/>
          <w:sz w:val="28"/>
        </w:rPr>
        <w:t xml:space="preserve"> </w:t>
      </w:r>
      <w:r>
        <w:rPr>
          <w:sz w:val="28"/>
        </w:rPr>
        <w:t>an</w:t>
      </w:r>
      <w:r>
        <w:rPr>
          <w:spacing w:val="-13"/>
          <w:sz w:val="28"/>
        </w:rPr>
        <w:t xml:space="preserve"> </w:t>
      </w:r>
      <w:r>
        <w:rPr>
          <w:sz w:val="28"/>
        </w:rPr>
        <w:t>average</w:t>
      </w:r>
      <w:r>
        <w:rPr>
          <w:spacing w:val="-4"/>
          <w:sz w:val="28"/>
        </w:rPr>
        <w:t xml:space="preserve"> </w:t>
      </w:r>
      <w:r>
        <w:rPr>
          <w:sz w:val="28"/>
        </w:rPr>
        <w:t>speed</w:t>
      </w:r>
      <w:r>
        <w:rPr>
          <w:spacing w:val="-8"/>
          <w:sz w:val="28"/>
        </w:rPr>
        <w:t xml:space="preserve"> </w:t>
      </w:r>
      <w:r>
        <w:rPr>
          <w:sz w:val="28"/>
        </w:rPr>
        <w:t>of</w:t>
      </w:r>
      <w:r>
        <w:rPr>
          <w:spacing w:val="-11"/>
          <w:sz w:val="28"/>
        </w:rPr>
        <w:t xml:space="preserve"> </w:t>
      </w:r>
      <w:r>
        <w:rPr>
          <w:sz w:val="28"/>
        </w:rPr>
        <w:t>30</w:t>
      </w:r>
      <w:r>
        <w:rPr>
          <w:spacing w:val="-4"/>
          <w:sz w:val="28"/>
        </w:rPr>
        <w:t xml:space="preserve"> </w:t>
      </w:r>
      <w:r>
        <w:rPr>
          <w:spacing w:val="-2"/>
          <w:sz w:val="28"/>
        </w:rPr>
        <w:t>km/h.</w:t>
      </w:r>
    </w:p>
    <w:p w14:paraId="45F7A2CC">
      <w:pPr>
        <w:pStyle w:val="9"/>
        <w:spacing w:after="0" w:line="240" w:lineRule="auto"/>
        <w:jc w:val="left"/>
        <w:rPr>
          <w:sz w:val="28"/>
        </w:rPr>
        <w:sectPr>
          <w:pgSz w:w="12240" w:h="15840"/>
          <w:pgMar w:top="1000" w:right="720" w:bottom="1240" w:left="1440" w:header="0" w:footer="1024" w:gutter="0"/>
          <w:cols w:space="720" w:num="1"/>
        </w:sectPr>
      </w:pPr>
    </w:p>
    <w:p w14:paraId="096507A4">
      <w:pPr>
        <w:pStyle w:val="9"/>
        <w:numPr>
          <w:ilvl w:val="1"/>
          <w:numId w:val="12"/>
        </w:numPr>
        <w:tabs>
          <w:tab w:val="left" w:pos="1699"/>
        </w:tabs>
        <w:spacing w:before="63" w:after="0" w:line="240" w:lineRule="auto"/>
        <w:ind w:left="1699" w:right="0" w:hanging="359"/>
        <w:jc w:val="left"/>
        <w:rPr>
          <w:sz w:val="28"/>
        </w:rPr>
      </w:pPr>
      <w:r>
        <w:rPr>
          <w:sz w:val="28"/>
        </w:rPr>
        <w:t>Adds</w:t>
      </w:r>
      <w:r>
        <w:rPr>
          <w:spacing w:val="-4"/>
          <w:sz w:val="28"/>
        </w:rPr>
        <w:t xml:space="preserve"> </w:t>
      </w:r>
      <w:r>
        <w:rPr>
          <w:sz w:val="28"/>
        </w:rPr>
        <w:t>a</w:t>
      </w:r>
      <w:r>
        <w:rPr>
          <w:spacing w:val="-9"/>
          <w:sz w:val="28"/>
        </w:rPr>
        <w:t xml:space="preserve"> </w:t>
      </w:r>
      <w:r>
        <w:rPr>
          <w:sz w:val="28"/>
        </w:rPr>
        <w:t>random</w:t>
      </w:r>
      <w:r>
        <w:rPr>
          <w:spacing w:val="-14"/>
          <w:sz w:val="28"/>
        </w:rPr>
        <w:t xml:space="preserve"> </w:t>
      </w:r>
      <w:r>
        <w:rPr>
          <w:sz w:val="28"/>
        </w:rPr>
        <w:t>delay</w:t>
      </w:r>
      <w:r>
        <w:rPr>
          <w:spacing w:val="-14"/>
          <w:sz w:val="28"/>
        </w:rPr>
        <w:t xml:space="preserve"> </w:t>
      </w:r>
      <w:r>
        <w:rPr>
          <w:sz w:val="28"/>
        </w:rPr>
        <w:t>(±2</w:t>
      </w:r>
      <w:r>
        <w:rPr>
          <w:spacing w:val="-4"/>
          <w:sz w:val="28"/>
        </w:rPr>
        <w:t xml:space="preserve"> </w:t>
      </w:r>
      <w:r>
        <w:rPr>
          <w:sz w:val="28"/>
        </w:rPr>
        <w:t>to</w:t>
      </w:r>
      <w:r>
        <w:rPr>
          <w:spacing w:val="-5"/>
          <w:sz w:val="28"/>
        </w:rPr>
        <w:t xml:space="preserve"> </w:t>
      </w:r>
      <w:r>
        <w:rPr>
          <w:sz w:val="28"/>
        </w:rPr>
        <w:t>5</w:t>
      </w:r>
      <w:r>
        <w:rPr>
          <w:spacing w:val="-2"/>
          <w:sz w:val="28"/>
        </w:rPr>
        <w:t xml:space="preserve"> </w:t>
      </w:r>
      <w:r>
        <w:rPr>
          <w:sz w:val="28"/>
        </w:rPr>
        <w:t>minutes)</w:t>
      </w:r>
      <w:r>
        <w:rPr>
          <w:spacing w:val="-6"/>
          <w:sz w:val="28"/>
        </w:rPr>
        <w:t xml:space="preserve"> </w:t>
      </w:r>
      <w:r>
        <w:rPr>
          <w:sz w:val="28"/>
        </w:rPr>
        <w:t>to</w:t>
      </w:r>
      <w:r>
        <w:rPr>
          <w:spacing w:val="-9"/>
          <w:sz w:val="28"/>
        </w:rPr>
        <w:t xml:space="preserve"> </w:t>
      </w:r>
      <w:r>
        <w:rPr>
          <w:sz w:val="28"/>
        </w:rPr>
        <w:t>simulate</w:t>
      </w:r>
      <w:r>
        <w:rPr>
          <w:spacing w:val="-4"/>
          <w:sz w:val="28"/>
        </w:rPr>
        <w:t xml:space="preserve"> </w:t>
      </w:r>
      <w:r>
        <w:rPr>
          <w:sz w:val="28"/>
        </w:rPr>
        <w:t>traffic</w:t>
      </w:r>
      <w:r>
        <w:rPr>
          <w:spacing w:val="-4"/>
          <w:sz w:val="28"/>
        </w:rPr>
        <w:t xml:space="preserve"> </w:t>
      </w:r>
      <w:r>
        <w:rPr>
          <w:spacing w:val="-2"/>
          <w:sz w:val="28"/>
        </w:rPr>
        <w:t>conditions.</w:t>
      </w:r>
    </w:p>
    <w:p w14:paraId="0578B083">
      <w:pPr>
        <w:pStyle w:val="9"/>
        <w:numPr>
          <w:ilvl w:val="1"/>
          <w:numId w:val="12"/>
        </w:numPr>
        <w:tabs>
          <w:tab w:val="left" w:pos="1699"/>
        </w:tabs>
        <w:spacing w:before="53" w:after="0" w:line="240" w:lineRule="auto"/>
        <w:ind w:left="1699" w:right="0" w:hanging="359"/>
        <w:jc w:val="left"/>
        <w:rPr>
          <w:sz w:val="28"/>
        </w:rPr>
      </w:pPr>
      <w:r>
        <w:rPr>
          <w:sz w:val="28"/>
        </w:rPr>
        <w:t>Ensures</w:t>
      </w:r>
      <w:r>
        <w:rPr>
          <w:spacing w:val="-2"/>
          <w:sz w:val="28"/>
        </w:rPr>
        <w:t xml:space="preserve"> </w:t>
      </w:r>
      <w:r>
        <w:rPr>
          <w:sz w:val="28"/>
        </w:rPr>
        <w:t>a</w:t>
      </w:r>
      <w:r>
        <w:rPr>
          <w:spacing w:val="-4"/>
          <w:sz w:val="28"/>
        </w:rPr>
        <w:t xml:space="preserve"> </w:t>
      </w:r>
      <w:r>
        <w:rPr>
          <w:sz w:val="28"/>
        </w:rPr>
        <w:t>minimum</w:t>
      </w:r>
      <w:r>
        <w:rPr>
          <w:spacing w:val="-12"/>
          <w:sz w:val="28"/>
        </w:rPr>
        <w:t xml:space="preserve"> </w:t>
      </w:r>
      <w:r>
        <w:rPr>
          <w:sz w:val="28"/>
        </w:rPr>
        <w:t>travel</w:t>
      </w:r>
      <w:r>
        <w:rPr>
          <w:spacing w:val="-9"/>
          <w:sz w:val="28"/>
        </w:rPr>
        <w:t xml:space="preserve"> </w:t>
      </w:r>
      <w:r>
        <w:rPr>
          <w:sz w:val="28"/>
        </w:rPr>
        <w:t>time</w:t>
      </w:r>
      <w:r>
        <w:rPr>
          <w:spacing w:val="-3"/>
          <w:sz w:val="28"/>
        </w:rPr>
        <w:t xml:space="preserve"> </w:t>
      </w:r>
      <w:r>
        <w:rPr>
          <w:sz w:val="28"/>
        </w:rPr>
        <w:t>of</w:t>
      </w:r>
      <w:r>
        <w:rPr>
          <w:spacing w:val="-11"/>
          <w:sz w:val="28"/>
        </w:rPr>
        <w:t xml:space="preserve"> </w:t>
      </w:r>
      <w:r>
        <w:rPr>
          <w:sz w:val="28"/>
        </w:rPr>
        <w:t>1</w:t>
      </w:r>
      <w:r>
        <w:rPr>
          <w:spacing w:val="-1"/>
          <w:sz w:val="28"/>
        </w:rPr>
        <w:t xml:space="preserve"> </w:t>
      </w:r>
      <w:r>
        <w:rPr>
          <w:spacing w:val="-2"/>
          <w:sz w:val="28"/>
        </w:rPr>
        <w:t>minute.</w:t>
      </w:r>
    </w:p>
    <w:p w14:paraId="0A76F6A4">
      <w:pPr>
        <w:pStyle w:val="4"/>
        <w:numPr>
          <w:ilvl w:val="0"/>
          <w:numId w:val="12"/>
        </w:numPr>
        <w:tabs>
          <w:tab w:val="left" w:pos="979"/>
        </w:tabs>
        <w:spacing w:before="57" w:after="0" w:line="240" w:lineRule="auto"/>
        <w:ind w:left="979" w:right="0" w:hanging="359"/>
        <w:jc w:val="left"/>
        <w:rPr>
          <w:u w:val="none"/>
        </w:rPr>
      </w:pPr>
      <w:bookmarkStart w:id="60" w:name="5. Saving Route Data:"/>
      <w:bookmarkEnd w:id="60"/>
      <w:r>
        <w:rPr>
          <w:u w:val="none"/>
        </w:rPr>
        <w:t>Saving</w:t>
      </w:r>
      <w:r>
        <w:rPr>
          <w:spacing w:val="-8"/>
          <w:u w:val="none"/>
        </w:rPr>
        <w:t xml:space="preserve"> </w:t>
      </w:r>
      <w:r>
        <w:rPr>
          <w:u w:val="none"/>
        </w:rPr>
        <w:t>Route</w:t>
      </w:r>
      <w:r>
        <w:rPr>
          <w:spacing w:val="-7"/>
          <w:u w:val="none"/>
        </w:rPr>
        <w:t xml:space="preserve"> </w:t>
      </w:r>
      <w:r>
        <w:rPr>
          <w:spacing w:val="-2"/>
          <w:u w:val="none"/>
        </w:rPr>
        <w:t>Data:</w:t>
      </w:r>
    </w:p>
    <w:p w14:paraId="13DC35A4">
      <w:pPr>
        <w:pStyle w:val="9"/>
        <w:numPr>
          <w:ilvl w:val="1"/>
          <w:numId w:val="12"/>
        </w:numPr>
        <w:tabs>
          <w:tab w:val="left" w:pos="1699"/>
        </w:tabs>
        <w:spacing w:before="38" w:after="0" w:line="240" w:lineRule="auto"/>
        <w:ind w:left="1699" w:right="0" w:hanging="359"/>
        <w:jc w:val="left"/>
        <w:rPr>
          <w:sz w:val="28"/>
        </w:rPr>
      </w:pPr>
      <w:r>
        <w:rPr>
          <w:sz w:val="28"/>
        </w:rPr>
        <w:t>Creates</w:t>
      </w:r>
      <w:r>
        <w:rPr>
          <w:spacing w:val="-7"/>
          <w:sz w:val="28"/>
        </w:rPr>
        <w:t xml:space="preserve"> </w:t>
      </w:r>
      <w:r>
        <w:rPr>
          <w:sz w:val="28"/>
        </w:rPr>
        <w:t>a</w:t>
      </w:r>
      <w:r>
        <w:rPr>
          <w:spacing w:val="-10"/>
          <w:sz w:val="28"/>
        </w:rPr>
        <w:t xml:space="preserve"> </w:t>
      </w:r>
      <w:r>
        <w:rPr>
          <w:sz w:val="28"/>
        </w:rPr>
        <w:t>CSV</w:t>
      </w:r>
      <w:r>
        <w:rPr>
          <w:spacing w:val="-9"/>
          <w:sz w:val="28"/>
        </w:rPr>
        <w:t xml:space="preserve"> </w:t>
      </w:r>
      <w:r>
        <w:rPr>
          <w:sz w:val="28"/>
        </w:rPr>
        <w:t>file</w:t>
      </w:r>
      <w:r>
        <w:rPr>
          <w:spacing w:val="-10"/>
          <w:sz w:val="28"/>
        </w:rPr>
        <w:t xml:space="preserve"> </w:t>
      </w:r>
      <w:r>
        <w:rPr>
          <w:sz w:val="28"/>
        </w:rPr>
        <w:t>route_data_3.csv</w:t>
      </w:r>
      <w:r>
        <w:rPr>
          <w:spacing w:val="-8"/>
          <w:sz w:val="28"/>
        </w:rPr>
        <w:t xml:space="preserve"> </w:t>
      </w:r>
      <w:r>
        <w:rPr>
          <w:spacing w:val="-2"/>
          <w:sz w:val="28"/>
        </w:rPr>
        <w:t>containing:</w:t>
      </w:r>
    </w:p>
    <w:p w14:paraId="7BDDA54A">
      <w:pPr>
        <w:pStyle w:val="9"/>
        <w:numPr>
          <w:ilvl w:val="2"/>
          <w:numId w:val="12"/>
        </w:numPr>
        <w:tabs>
          <w:tab w:val="left" w:pos="2420"/>
        </w:tabs>
        <w:spacing w:before="48" w:after="0" w:line="240" w:lineRule="auto"/>
        <w:ind w:left="2420" w:right="0" w:hanging="360"/>
        <w:jc w:val="left"/>
        <w:rPr>
          <w:sz w:val="28"/>
        </w:rPr>
      </w:pPr>
      <w:r>
        <w:rPr>
          <w:sz w:val="28"/>
        </w:rPr>
        <w:t>Start</w:t>
      </w:r>
      <w:r>
        <w:rPr>
          <w:spacing w:val="-9"/>
          <w:sz w:val="28"/>
        </w:rPr>
        <w:t xml:space="preserve"> </w:t>
      </w:r>
      <w:r>
        <w:rPr>
          <w:sz w:val="28"/>
        </w:rPr>
        <w:t>and</w:t>
      </w:r>
      <w:r>
        <w:rPr>
          <w:spacing w:val="-7"/>
          <w:sz w:val="28"/>
        </w:rPr>
        <w:t xml:space="preserve"> </w:t>
      </w:r>
      <w:r>
        <w:rPr>
          <w:sz w:val="28"/>
        </w:rPr>
        <w:t>end</w:t>
      </w:r>
      <w:r>
        <w:rPr>
          <w:spacing w:val="-8"/>
          <w:sz w:val="28"/>
        </w:rPr>
        <w:t xml:space="preserve"> </w:t>
      </w:r>
      <w:r>
        <w:rPr>
          <w:sz w:val="28"/>
        </w:rPr>
        <w:t>location</w:t>
      </w:r>
      <w:r>
        <w:rPr>
          <w:spacing w:val="-10"/>
          <w:sz w:val="28"/>
        </w:rPr>
        <w:t xml:space="preserve"> </w:t>
      </w:r>
      <w:r>
        <w:rPr>
          <w:sz w:val="28"/>
        </w:rPr>
        <w:t>coordinates</w:t>
      </w:r>
      <w:r>
        <w:rPr>
          <w:spacing w:val="-3"/>
          <w:sz w:val="28"/>
        </w:rPr>
        <w:t xml:space="preserve"> </w:t>
      </w:r>
      <w:r>
        <w:rPr>
          <w:sz w:val="28"/>
        </w:rPr>
        <w:t>and</w:t>
      </w:r>
      <w:r>
        <w:rPr>
          <w:spacing w:val="-8"/>
          <w:sz w:val="28"/>
        </w:rPr>
        <w:t xml:space="preserve"> </w:t>
      </w:r>
      <w:r>
        <w:rPr>
          <w:spacing w:val="-2"/>
          <w:sz w:val="28"/>
        </w:rPr>
        <w:t>names.</w:t>
      </w:r>
    </w:p>
    <w:p w14:paraId="6F26A3DF">
      <w:pPr>
        <w:pStyle w:val="9"/>
        <w:numPr>
          <w:ilvl w:val="2"/>
          <w:numId w:val="12"/>
        </w:numPr>
        <w:tabs>
          <w:tab w:val="left" w:pos="2420"/>
        </w:tabs>
        <w:spacing w:before="48" w:after="0" w:line="240" w:lineRule="auto"/>
        <w:ind w:left="2420" w:right="0" w:hanging="360"/>
        <w:jc w:val="left"/>
        <w:rPr>
          <w:sz w:val="28"/>
        </w:rPr>
      </w:pPr>
      <w:r>
        <w:rPr>
          <w:sz w:val="28"/>
        </w:rPr>
        <w:t>Distance</w:t>
      </w:r>
      <w:r>
        <w:rPr>
          <w:spacing w:val="-9"/>
          <w:sz w:val="28"/>
        </w:rPr>
        <w:t xml:space="preserve"> </w:t>
      </w:r>
      <w:r>
        <w:rPr>
          <w:sz w:val="28"/>
        </w:rPr>
        <w:t>(in</w:t>
      </w:r>
      <w:r>
        <w:rPr>
          <w:spacing w:val="-14"/>
          <w:sz w:val="28"/>
        </w:rPr>
        <w:t xml:space="preserve"> </w:t>
      </w:r>
      <w:r>
        <w:rPr>
          <w:spacing w:val="-2"/>
          <w:sz w:val="28"/>
        </w:rPr>
        <w:t>kilometers).</w:t>
      </w:r>
    </w:p>
    <w:p w14:paraId="7D7D3BBA">
      <w:pPr>
        <w:pStyle w:val="9"/>
        <w:numPr>
          <w:ilvl w:val="2"/>
          <w:numId w:val="12"/>
        </w:numPr>
        <w:tabs>
          <w:tab w:val="left" w:pos="2420"/>
        </w:tabs>
        <w:spacing w:before="48" w:after="0" w:line="240" w:lineRule="auto"/>
        <w:ind w:left="2420" w:right="0" w:hanging="360"/>
        <w:jc w:val="left"/>
        <w:rPr>
          <w:sz w:val="28"/>
        </w:rPr>
      </w:pPr>
      <w:r>
        <w:rPr>
          <w:sz w:val="28"/>
        </w:rPr>
        <w:t>Simulated</w:t>
      </w:r>
      <w:r>
        <w:rPr>
          <w:spacing w:val="-8"/>
          <w:sz w:val="28"/>
        </w:rPr>
        <w:t xml:space="preserve"> </w:t>
      </w:r>
      <w:r>
        <w:rPr>
          <w:sz w:val="28"/>
        </w:rPr>
        <w:t>travel</w:t>
      </w:r>
      <w:r>
        <w:rPr>
          <w:spacing w:val="-14"/>
          <w:sz w:val="28"/>
        </w:rPr>
        <w:t xml:space="preserve"> </w:t>
      </w:r>
      <w:r>
        <w:rPr>
          <w:sz w:val="28"/>
        </w:rPr>
        <w:t>time</w:t>
      </w:r>
      <w:r>
        <w:rPr>
          <w:spacing w:val="-2"/>
          <w:sz w:val="28"/>
        </w:rPr>
        <w:t xml:space="preserve"> </w:t>
      </w:r>
      <w:r>
        <w:rPr>
          <w:sz w:val="28"/>
        </w:rPr>
        <w:t>(in</w:t>
      </w:r>
      <w:r>
        <w:rPr>
          <w:spacing w:val="-10"/>
          <w:sz w:val="28"/>
        </w:rPr>
        <w:t xml:space="preserve"> </w:t>
      </w:r>
      <w:r>
        <w:rPr>
          <w:spacing w:val="-2"/>
          <w:sz w:val="28"/>
        </w:rPr>
        <w:t>minutes).</w:t>
      </w:r>
    </w:p>
    <w:p w14:paraId="57D172D5">
      <w:pPr>
        <w:pStyle w:val="7"/>
        <w:spacing w:before="110"/>
      </w:pPr>
    </w:p>
    <w:p w14:paraId="17A2D4AE">
      <w:pPr>
        <w:pStyle w:val="4"/>
        <w:ind w:left="259" w:firstLine="0"/>
        <w:rPr>
          <w:u w:val="none"/>
        </w:rPr>
      </w:pPr>
      <w:bookmarkStart w:id="61" w:name="Key Functionality: (1)"/>
      <w:bookmarkEnd w:id="61"/>
      <w:r>
        <w:rPr>
          <w:u w:val="thick"/>
        </w:rPr>
        <w:t>Key</w:t>
      </w:r>
      <w:r>
        <w:rPr>
          <w:spacing w:val="-2"/>
          <w:u w:val="thick"/>
        </w:rPr>
        <w:t xml:space="preserve"> Functionality:</w:t>
      </w:r>
    </w:p>
    <w:p w14:paraId="398D406B">
      <w:pPr>
        <w:pStyle w:val="9"/>
        <w:numPr>
          <w:ilvl w:val="0"/>
          <w:numId w:val="13"/>
        </w:numPr>
        <w:tabs>
          <w:tab w:val="left" w:pos="980"/>
        </w:tabs>
        <w:spacing w:before="38" w:after="0" w:line="240" w:lineRule="auto"/>
        <w:ind w:left="980" w:right="0" w:hanging="360"/>
        <w:jc w:val="left"/>
        <w:rPr>
          <w:sz w:val="28"/>
        </w:rPr>
      </w:pPr>
      <w:r>
        <w:rPr>
          <w:sz w:val="28"/>
        </w:rPr>
        <w:t>Computes</w:t>
      </w:r>
      <w:r>
        <w:rPr>
          <w:spacing w:val="-8"/>
          <w:sz w:val="28"/>
        </w:rPr>
        <w:t xml:space="preserve"> </w:t>
      </w:r>
      <w:r>
        <w:rPr>
          <w:sz w:val="28"/>
        </w:rPr>
        <w:t>distances</w:t>
      </w:r>
      <w:r>
        <w:rPr>
          <w:spacing w:val="-7"/>
          <w:sz w:val="28"/>
        </w:rPr>
        <w:t xml:space="preserve"> </w:t>
      </w:r>
      <w:r>
        <w:rPr>
          <w:sz w:val="28"/>
        </w:rPr>
        <w:t>between</w:t>
      </w:r>
      <w:r>
        <w:rPr>
          <w:spacing w:val="-14"/>
          <w:sz w:val="28"/>
        </w:rPr>
        <w:t xml:space="preserve"> </w:t>
      </w:r>
      <w:r>
        <w:rPr>
          <w:sz w:val="28"/>
        </w:rPr>
        <w:t>all</w:t>
      </w:r>
      <w:r>
        <w:rPr>
          <w:spacing w:val="-12"/>
          <w:sz w:val="28"/>
        </w:rPr>
        <w:t xml:space="preserve"> </w:t>
      </w:r>
      <w:r>
        <w:rPr>
          <w:sz w:val="28"/>
        </w:rPr>
        <w:t>location</w:t>
      </w:r>
      <w:r>
        <w:rPr>
          <w:spacing w:val="-14"/>
          <w:sz w:val="28"/>
        </w:rPr>
        <w:t xml:space="preserve"> </w:t>
      </w:r>
      <w:r>
        <w:rPr>
          <w:spacing w:val="-2"/>
          <w:sz w:val="28"/>
        </w:rPr>
        <w:t>pairs.</w:t>
      </w:r>
    </w:p>
    <w:p w14:paraId="3B829E3A">
      <w:pPr>
        <w:pStyle w:val="9"/>
        <w:numPr>
          <w:ilvl w:val="0"/>
          <w:numId w:val="13"/>
        </w:numPr>
        <w:tabs>
          <w:tab w:val="left" w:pos="980"/>
        </w:tabs>
        <w:spacing w:before="47" w:after="0" w:line="240" w:lineRule="auto"/>
        <w:ind w:left="980" w:right="0" w:hanging="360"/>
        <w:jc w:val="left"/>
        <w:rPr>
          <w:sz w:val="28"/>
        </w:rPr>
      </w:pPr>
      <w:r>
        <w:rPr>
          <w:sz w:val="28"/>
        </w:rPr>
        <w:t>Simulates</w:t>
      </w:r>
      <w:r>
        <w:rPr>
          <w:spacing w:val="-12"/>
          <w:sz w:val="28"/>
        </w:rPr>
        <w:t xml:space="preserve"> </w:t>
      </w:r>
      <w:r>
        <w:rPr>
          <w:sz w:val="28"/>
        </w:rPr>
        <w:t>realistic</w:t>
      </w:r>
      <w:r>
        <w:rPr>
          <w:spacing w:val="-9"/>
          <w:sz w:val="28"/>
        </w:rPr>
        <w:t xml:space="preserve"> </w:t>
      </w:r>
      <w:r>
        <w:rPr>
          <w:sz w:val="28"/>
        </w:rPr>
        <w:t>travel</w:t>
      </w:r>
      <w:r>
        <w:rPr>
          <w:spacing w:val="-17"/>
          <w:sz w:val="28"/>
        </w:rPr>
        <w:t xml:space="preserve"> </w:t>
      </w:r>
      <w:r>
        <w:rPr>
          <w:sz w:val="28"/>
        </w:rPr>
        <w:t>times</w:t>
      </w:r>
      <w:r>
        <w:rPr>
          <w:spacing w:val="-5"/>
          <w:sz w:val="28"/>
        </w:rPr>
        <w:t xml:space="preserve"> </w:t>
      </w:r>
      <w:r>
        <w:rPr>
          <w:sz w:val="28"/>
        </w:rPr>
        <w:t>considering</w:t>
      </w:r>
      <w:r>
        <w:rPr>
          <w:spacing w:val="-9"/>
          <w:sz w:val="28"/>
        </w:rPr>
        <w:t xml:space="preserve"> </w:t>
      </w:r>
      <w:r>
        <w:rPr>
          <w:sz w:val="28"/>
        </w:rPr>
        <w:t>random</w:t>
      </w:r>
      <w:r>
        <w:rPr>
          <w:spacing w:val="-17"/>
          <w:sz w:val="28"/>
        </w:rPr>
        <w:t xml:space="preserve"> </w:t>
      </w:r>
      <w:r>
        <w:rPr>
          <w:sz w:val="28"/>
        </w:rPr>
        <w:t>traffic</w:t>
      </w:r>
      <w:r>
        <w:rPr>
          <w:spacing w:val="-11"/>
          <w:sz w:val="28"/>
        </w:rPr>
        <w:t xml:space="preserve"> </w:t>
      </w:r>
      <w:r>
        <w:rPr>
          <w:spacing w:val="-2"/>
          <w:sz w:val="28"/>
        </w:rPr>
        <w:t>variations.</w:t>
      </w:r>
    </w:p>
    <w:p w14:paraId="74F3AA1C">
      <w:pPr>
        <w:pStyle w:val="9"/>
        <w:numPr>
          <w:ilvl w:val="0"/>
          <w:numId w:val="13"/>
        </w:numPr>
        <w:tabs>
          <w:tab w:val="left" w:pos="980"/>
        </w:tabs>
        <w:spacing w:before="48" w:after="0" w:line="240" w:lineRule="auto"/>
        <w:ind w:left="980" w:right="0" w:hanging="360"/>
        <w:jc w:val="left"/>
        <w:rPr>
          <w:sz w:val="28"/>
        </w:rPr>
      </w:pPr>
      <w:r>
        <w:rPr>
          <w:sz w:val="28"/>
        </w:rPr>
        <w:t>Produces</w:t>
      </w:r>
      <w:r>
        <w:rPr>
          <w:spacing w:val="-5"/>
          <w:sz w:val="28"/>
        </w:rPr>
        <w:t xml:space="preserve"> </w:t>
      </w:r>
      <w:r>
        <w:rPr>
          <w:sz w:val="28"/>
        </w:rPr>
        <w:t>a</w:t>
      </w:r>
      <w:r>
        <w:rPr>
          <w:spacing w:val="-11"/>
          <w:sz w:val="28"/>
        </w:rPr>
        <w:t xml:space="preserve"> </w:t>
      </w:r>
      <w:r>
        <w:rPr>
          <w:sz w:val="28"/>
        </w:rPr>
        <w:t>comprehensive</w:t>
      </w:r>
      <w:r>
        <w:rPr>
          <w:spacing w:val="-4"/>
          <w:sz w:val="28"/>
        </w:rPr>
        <w:t xml:space="preserve"> </w:t>
      </w:r>
      <w:r>
        <w:rPr>
          <w:sz w:val="28"/>
        </w:rPr>
        <w:t>route</w:t>
      </w:r>
      <w:r>
        <w:rPr>
          <w:spacing w:val="-11"/>
          <w:sz w:val="28"/>
        </w:rPr>
        <w:t xml:space="preserve"> </w:t>
      </w:r>
      <w:r>
        <w:rPr>
          <w:sz w:val="28"/>
        </w:rPr>
        <w:t>dataset</w:t>
      </w:r>
      <w:r>
        <w:rPr>
          <w:spacing w:val="-7"/>
          <w:sz w:val="28"/>
        </w:rPr>
        <w:t xml:space="preserve"> </w:t>
      </w:r>
      <w:r>
        <w:rPr>
          <w:sz w:val="28"/>
        </w:rPr>
        <w:t>in</w:t>
      </w:r>
      <w:r>
        <w:rPr>
          <w:spacing w:val="-11"/>
          <w:sz w:val="28"/>
        </w:rPr>
        <w:t xml:space="preserve"> </w:t>
      </w:r>
      <w:r>
        <w:rPr>
          <w:sz w:val="28"/>
        </w:rPr>
        <w:t>CSV</w:t>
      </w:r>
      <w:r>
        <w:rPr>
          <w:spacing w:val="-11"/>
          <w:sz w:val="28"/>
        </w:rPr>
        <w:t xml:space="preserve"> </w:t>
      </w:r>
      <w:r>
        <w:rPr>
          <w:spacing w:val="-2"/>
          <w:sz w:val="28"/>
        </w:rPr>
        <w:t>format.</w:t>
      </w:r>
    </w:p>
    <w:p w14:paraId="1FD7D17B">
      <w:pPr>
        <w:pStyle w:val="7"/>
        <w:spacing w:before="110"/>
      </w:pPr>
    </w:p>
    <w:p w14:paraId="35F869FE">
      <w:pPr>
        <w:pStyle w:val="4"/>
        <w:numPr>
          <w:ilvl w:val="0"/>
          <w:numId w:val="10"/>
        </w:numPr>
        <w:tabs>
          <w:tab w:val="left" w:pos="1267"/>
        </w:tabs>
        <w:spacing w:before="0" w:after="0" w:line="240" w:lineRule="auto"/>
        <w:ind w:left="1267" w:right="0" w:hanging="287"/>
        <w:jc w:val="left"/>
        <w:rPr>
          <w:u w:val="none"/>
        </w:rPr>
      </w:pPr>
      <w:bookmarkStart w:id="62" w:name="3. hover_map.py :"/>
      <w:bookmarkEnd w:id="62"/>
      <w:r>
        <w:rPr>
          <w:u w:val="thick"/>
        </w:rPr>
        <w:t>hover_map.py</w:t>
      </w:r>
      <w:r>
        <w:rPr>
          <w:spacing w:val="-17"/>
          <w:u w:val="thick"/>
        </w:rPr>
        <w:t xml:space="preserve"> </w:t>
      </w:r>
      <w:r>
        <w:rPr>
          <w:spacing w:val="-10"/>
          <w:u w:val="thick"/>
        </w:rPr>
        <w:t>:</w:t>
      </w:r>
    </w:p>
    <w:p w14:paraId="4D93AC65">
      <w:pPr>
        <w:pStyle w:val="7"/>
        <w:spacing w:before="86"/>
        <w:rPr>
          <w:b/>
        </w:rPr>
      </w:pPr>
    </w:p>
    <w:p w14:paraId="14D02FF1">
      <w:pPr>
        <w:spacing w:before="0"/>
        <w:ind w:left="259" w:right="0" w:firstLine="0"/>
        <w:jc w:val="left"/>
        <w:rPr>
          <w:sz w:val="28"/>
        </w:rPr>
      </w:pPr>
      <w:r>
        <w:rPr>
          <w:sz w:val="28"/>
        </w:rPr>
        <w:t>This</w:t>
      </w:r>
      <w:r>
        <w:rPr>
          <w:spacing w:val="-8"/>
          <w:sz w:val="28"/>
        </w:rPr>
        <w:t xml:space="preserve"> </w:t>
      </w:r>
      <w:r>
        <w:rPr>
          <w:sz w:val="28"/>
        </w:rPr>
        <w:t>file</w:t>
      </w:r>
      <w:r>
        <w:rPr>
          <w:spacing w:val="-8"/>
          <w:sz w:val="28"/>
        </w:rPr>
        <w:t xml:space="preserve"> </w:t>
      </w:r>
      <w:r>
        <w:rPr>
          <w:sz w:val="28"/>
        </w:rPr>
        <w:t>performs</w:t>
      </w:r>
      <w:r>
        <w:rPr>
          <w:spacing w:val="-6"/>
          <w:sz w:val="28"/>
        </w:rPr>
        <w:t xml:space="preserve"> </w:t>
      </w:r>
      <w:r>
        <w:rPr>
          <w:b/>
          <w:sz w:val="28"/>
        </w:rPr>
        <w:t>travel</w:t>
      </w:r>
      <w:r>
        <w:rPr>
          <w:b/>
          <w:spacing w:val="-9"/>
          <w:sz w:val="28"/>
        </w:rPr>
        <w:t xml:space="preserve"> </w:t>
      </w:r>
      <w:r>
        <w:rPr>
          <w:b/>
          <w:sz w:val="28"/>
        </w:rPr>
        <w:t>time</w:t>
      </w:r>
      <w:r>
        <w:rPr>
          <w:b/>
          <w:spacing w:val="-8"/>
          <w:sz w:val="28"/>
        </w:rPr>
        <w:t xml:space="preserve"> </w:t>
      </w:r>
      <w:r>
        <w:rPr>
          <w:b/>
          <w:sz w:val="28"/>
        </w:rPr>
        <w:t>prediction</w:t>
      </w:r>
      <w:r>
        <w:rPr>
          <w:sz w:val="28"/>
        </w:rPr>
        <w:t>,</w:t>
      </w:r>
      <w:r>
        <w:rPr>
          <w:spacing w:val="-7"/>
          <w:sz w:val="28"/>
        </w:rPr>
        <w:t xml:space="preserve"> </w:t>
      </w:r>
      <w:r>
        <w:rPr>
          <w:b/>
          <w:sz w:val="28"/>
        </w:rPr>
        <w:t>route</w:t>
      </w:r>
      <w:r>
        <w:rPr>
          <w:b/>
          <w:spacing w:val="-11"/>
          <w:sz w:val="28"/>
        </w:rPr>
        <w:t xml:space="preserve"> </w:t>
      </w:r>
      <w:r>
        <w:rPr>
          <w:b/>
          <w:sz w:val="28"/>
        </w:rPr>
        <w:t>optimization</w:t>
      </w:r>
      <w:r>
        <w:rPr>
          <w:sz w:val="28"/>
        </w:rPr>
        <w:t>,</w:t>
      </w:r>
      <w:r>
        <w:rPr>
          <w:spacing w:val="-12"/>
          <w:sz w:val="28"/>
        </w:rPr>
        <w:t xml:space="preserve"> </w:t>
      </w:r>
      <w:r>
        <w:rPr>
          <w:sz w:val="28"/>
        </w:rPr>
        <w:t>and</w:t>
      </w:r>
      <w:r>
        <w:rPr>
          <w:spacing w:val="-9"/>
          <w:sz w:val="28"/>
        </w:rPr>
        <w:t xml:space="preserve"> </w:t>
      </w:r>
      <w:r>
        <w:rPr>
          <w:b/>
          <w:spacing w:val="-2"/>
          <w:sz w:val="28"/>
        </w:rPr>
        <w:t>visualization</w:t>
      </w:r>
      <w:r>
        <w:rPr>
          <w:spacing w:val="-2"/>
          <w:sz w:val="28"/>
        </w:rPr>
        <w:t>.</w:t>
      </w:r>
    </w:p>
    <w:p w14:paraId="3464F2D3">
      <w:pPr>
        <w:pStyle w:val="7"/>
        <w:spacing w:before="105"/>
      </w:pPr>
    </w:p>
    <w:p w14:paraId="0B49C24F">
      <w:pPr>
        <w:pStyle w:val="4"/>
        <w:numPr>
          <w:ilvl w:val="0"/>
          <w:numId w:val="14"/>
        </w:numPr>
        <w:tabs>
          <w:tab w:val="left" w:pos="565"/>
        </w:tabs>
        <w:spacing w:before="0" w:after="0" w:line="240" w:lineRule="auto"/>
        <w:ind w:left="565" w:right="0" w:hanging="306"/>
        <w:jc w:val="left"/>
        <w:rPr>
          <w:u w:val="none"/>
        </w:rPr>
      </w:pPr>
      <w:bookmarkStart w:id="63" w:name="a) Travel Time Prediction"/>
      <w:bookmarkEnd w:id="63"/>
      <w:r>
        <w:rPr>
          <w:u w:val="none"/>
        </w:rPr>
        <w:t>Travel</w:t>
      </w:r>
      <w:r>
        <w:rPr>
          <w:spacing w:val="-11"/>
          <w:u w:val="none"/>
        </w:rPr>
        <w:t xml:space="preserve"> </w:t>
      </w:r>
      <w:r>
        <w:rPr>
          <w:u w:val="none"/>
        </w:rPr>
        <w:t>Time</w:t>
      </w:r>
      <w:r>
        <w:rPr>
          <w:spacing w:val="-9"/>
          <w:u w:val="none"/>
        </w:rPr>
        <w:t xml:space="preserve"> </w:t>
      </w:r>
      <w:r>
        <w:rPr>
          <w:spacing w:val="-2"/>
          <w:u w:val="none"/>
        </w:rPr>
        <w:t>Prediction</w:t>
      </w:r>
    </w:p>
    <w:p w14:paraId="30F4194D">
      <w:pPr>
        <w:pStyle w:val="9"/>
        <w:numPr>
          <w:ilvl w:val="1"/>
          <w:numId w:val="14"/>
        </w:numPr>
        <w:tabs>
          <w:tab w:val="left" w:pos="979"/>
        </w:tabs>
        <w:spacing w:before="48" w:after="0" w:line="240" w:lineRule="auto"/>
        <w:ind w:left="979" w:right="0" w:hanging="359"/>
        <w:jc w:val="left"/>
        <w:rPr>
          <w:b/>
          <w:sz w:val="28"/>
        </w:rPr>
      </w:pPr>
      <w:r>
        <w:rPr>
          <w:b/>
          <w:sz w:val="28"/>
        </w:rPr>
        <w:t>Loading</w:t>
      </w:r>
      <w:r>
        <w:rPr>
          <w:b/>
          <w:spacing w:val="-9"/>
          <w:sz w:val="28"/>
        </w:rPr>
        <w:t xml:space="preserve"> </w:t>
      </w:r>
      <w:r>
        <w:rPr>
          <w:b/>
          <w:sz w:val="28"/>
        </w:rPr>
        <w:t>Route</w:t>
      </w:r>
      <w:r>
        <w:rPr>
          <w:b/>
          <w:spacing w:val="-13"/>
          <w:sz w:val="28"/>
        </w:rPr>
        <w:t xml:space="preserve"> </w:t>
      </w:r>
      <w:r>
        <w:rPr>
          <w:b/>
          <w:spacing w:val="-4"/>
          <w:sz w:val="28"/>
        </w:rPr>
        <w:t>Data:</w:t>
      </w:r>
    </w:p>
    <w:p w14:paraId="0E658A18">
      <w:pPr>
        <w:pStyle w:val="9"/>
        <w:numPr>
          <w:ilvl w:val="2"/>
          <w:numId w:val="14"/>
        </w:numPr>
        <w:tabs>
          <w:tab w:val="left" w:pos="1699"/>
        </w:tabs>
        <w:spacing w:before="38" w:after="0" w:line="240" w:lineRule="auto"/>
        <w:ind w:left="1699" w:right="0" w:hanging="359"/>
        <w:jc w:val="left"/>
        <w:rPr>
          <w:sz w:val="28"/>
        </w:rPr>
      </w:pPr>
      <w:r>
        <w:rPr>
          <w:sz w:val="28"/>
        </w:rPr>
        <w:t>Reads</w:t>
      </w:r>
      <w:r>
        <w:rPr>
          <w:spacing w:val="-9"/>
          <w:sz w:val="28"/>
        </w:rPr>
        <w:t xml:space="preserve"> </w:t>
      </w:r>
      <w:r>
        <w:rPr>
          <w:sz w:val="28"/>
        </w:rPr>
        <w:t>route_data_3.csv</w:t>
      </w:r>
      <w:r>
        <w:rPr>
          <w:spacing w:val="-10"/>
          <w:sz w:val="28"/>
        </w:rPr>
        <w:t xml:space="preserve"> </w:t>
      </w:r>
      <w:r>
        <w:rPr>
          <w:sz w:val="28"/>
        </w:rPr>
        <w:t>generated</w:t>
      </w:r>
      <w:r>
        <w:rPr>
          <w:spacing w:val="-11"/>
          <w:sz w:val="28"/>
        </w:rPr>
        <w:t xml:space="preserve"> </w:t>
      </w:r>
      <w:r>
        <w:rPr>
          <w:sz w:val="28"/>
        </w:rPr>
        <w:t>by</w:t>
      </w:r>
      <w:r>
        <w:rPr>
          <w:spacing w:val="-11"/>
          <w:sz w:val="28"/>
        </w:rPr>
        <w:t xml:space="preserve"> </w:t>
      </w:r>
      <w:r>
        <w:rPr>
          <w:spacing w:val="-2"/>
          <w:sz w:val="28"/>
        </w:rPr>
        <w:t>L1.py.</w:t>
      </w:r>
    </w:p>
    <w:p w14:paraId="281C1742">
      <w:pPr>
        <w:pStyle w:val="4"/>
        <w:numPr>
          <w:ilvl w:val="1"/>
          <w:numId w:val="14"/>
        </w:numPr>
        <w:tabs>
          <w:tab w:val="left" w:pos="979"/>
        </w:tabs>
        <w:spacing w:before="62" w:after="0" w:line="240" w:lineRule="auto"/>
        <w:ind w:left="979" w:right="0" w:hanging="359"/>
        <w:jc w:val="left"/>
        <w:rPr>
          <w:u w:val="none"/>
        </w:rPr>
      </w:pPr>
      <w:bookmarkStart w:id="64" w:name="2. Random Forest Regression Model:"/>
      <w:bookmarkEnd w:id="64"/>
      <w:r>
        <w:rPr>
          <w:u w:val="none"/>
        </w:rPr>
        <w:t>Random</w:t>
      </w:r>
      <w:r>
        <w:rPr>
          <w:spacing w:val="-14"/>
          <w:u w:val="none"/>
        </w:rPr>
        <w:t xml:space="preserve"> </w:t>
      </w:r>
      <w:r>
        <w:rPr>
          <w:u w:val="none"/>
        </w:rPr>
        <w:t>Forest</w:t>
      </w:r>
      <w:r>
        <w:rPr>
          <w:spacing w:val="-9"/>
          <w:u w:val="none"/>
        </w:rPr>
        <w:t xml:space="preserve"> </w:t>
      </w:r>
      <w:r>
        <w:rPr>
          <w:u w:val="none"/>
        </w:rPr>
        <w:t>Regression</w:t>
      </w:r>
      <w:r>
        <w:rPr>
          <w:spacing w:val="-12"/>
          <w:u w:val="none"/>
        </w:rPr>
        <w:t xml:space="preserve"> </w:t>
      </w:r>
      <w:r>
        <w:rPr>
          <w:spacing w:val="-2"/>
          <w:u w:val="none"/>
        </w:rPr>
        <w:t>Model:</w:t>
      </w:r>
    </w:p>
    <w:p w14:paraId="23D6E3BF">
      <w:pPr>
        <w:pStyle w:val="9"/>
        <w:numPr>
          <w:ilvl w:val="2"/>
          <w:numId w:val="14"/>
        </w:numPr>
        <w:tabs>
          <w:tab w:val="left" w:pos="1699"/>
        </w:tabs>
        <w:spacing w:before="38" w:after="0" w:line="240" w:lineRule="auto"/>
        <w:ind w:left="1699" w:right="0" w:hanging="359"/>
        <w:jc w:val="left"/>
        <w:rPr>
          <w:sz w:val="28"/>
        </w:rPr>
      </w:pPr>
      <w:r>
        <w:rPr>
          <w:sz w:val="28"/>
        </w:rPr>
        <w:t>Splits</w:t>
      </w:r>
      <w:r>
        <w:rPr>
          <w:spacing w:val="-9"/>
          <w:sz w:val="28"/>
        </w:rPr>
        <w:t xml:space="preserve"> </w:t>
      </w:r>
      <w:r>
        <w:rPr>
          <w:sz w:val="28"/>
        </w:rPr>
        <w:t>the</w:t>
      </w:r>
      <w:r>
        <w:rPr>
          <w:spacing w:val="-9"/>
          <w:sz w:val="28"/>
        </w:rPr>
        <w:t xml:space="preserve"> </w:t>
      </w:r>
      <w:r>
        <w:rPr>
          <w:sz w:val="28"/>
        </w:rPr>
        <w:t>data</w:t>
      </w:r>
      <w:r>
        <w:rPr>
          <w:spacing w:val="-5"/>
          <w:sz w:val="28"/>
        </w:rPr>
        <w:t xml:space="preserve"> </w:t>
      </w:r>
      <w:r>
        <w:rPr>
          <w:sz w:val="28"/>
        </w:rPr>
        <w:t>into</w:t>
      </w:r>
      <w:r>
        <w:rPr>
          <w:spacing w:val="-11"/>
          <w:sz w:val="28"/>
        </w:rPr>
        <w:t xml:space="preserve"> </w:t>
      </w:r>
      <w:r>
        <w:rPr>
          <w:sz w:val="28"/>
        </w:rPr>
        <w:t>training</w:t>
      </w:r>
      <w:r>
        <w:rPr>
          <w:spacing w:val="-10"/>
          <w:sz w:val="28"/>
        </w:rPr>
        <w:t xml:space="preserve"> </w:t>
      </w:r>
      <w:r>
        <w:rPr>
          <w:sz w:val="28"/>
        </w:rPr>
        <w:t>and</w:t>
      </w:r>
      <w:r>
        <w:rPr>
          <w:spacing w:val="-5"/>
          <w:sz w:val="28"/>
        </w:rPr>
        <w:t xml:space="preserve"> </w:t>
      </w:r>
      <w:r>
        <w:rPr>
          <w:sz w:val="28"/>
        </w:rPr>
        <w:t>testing</w:t>
      </w:r>
      <w:r>
        <w:rPr>
          <w:spacing w:val="-14"/>
          <w:sz w:val="28"/>
        </w:rPr>
        <w:t xml:space="preserve"> </w:t>
      </w:r>
      <w:r>
        <w:rPr>
          <w:sz w:val="28"/>
        </w:rPr>
        <w:t>sets</w:t>
      </w:r>
      <w:r>
        <w:rPr>
          <w:spacing w:val="-4"/>
          <w:sz w:val="28"/>
        </w:rPr>
        <w:t xml:space="preserve"> </w:t>
      </w:r>
      <w:r>
        <w:rPr>
          <w:sz w:val="28"/>
        </w:rPr>
        <w:t>(80%-</w:t>
      </w:r>
      <w:r>
        <w:rPr>
          <w:spacing w:val="-2"/>
          <w:sz w:val="28"/>
        </w:rPr>
        <w:t>20%).</w:t>
      </w:r>
    </w:p>
    <w:p w14:paraId="0B7951D1">
      <w:pPr>
        <w:pStyle w:val="9"/>
        <w:numPr>
          <w:ilvl w:val="2"/>
          <w:numId w:val="14"/>
        </w:numPr>
        <w:tabs>
          <w:tab w:val="left" w:pos="1700"/>
        </w:tabs>
        <w:spacing w:before="48" w:after="0" w:line="276" w:lineRule="auto"/>
        <w:ind w:left="1700" w:right="387" w:hanging="360"/>
        <w:jc w:val="left"/>
        <w:rPr>
          <w:sz w:val="28"/>
        </w:rPr>
      </w:pPr>
      <w:r>
        <w:rPr>
          <w:sz w:val="28"/>
        </w:rPr>
        <w:t xml:space="preserve">Trains a </w:t>
      </w:r>
      <w:r>
        <w:rPr>
          <w:b/>
          <w:sz w:val="28"/>
        </w:rPr>
        <w:t>Random Forest Regressor</w:t>
      </w:r>
      <w:r>
        <w:rPr>
          <w:b/>
          <w:spacing w:val="31"/>
          <w:sz w:val="28"/>
        </w:rPr>
        <w:t xml:space="preserve"> </w:t>
      </w:r>
      <w:r>
        <w:rPr>
          <w:sz w:val="28"/>
        </w:rPr>
        <w:t>to predict travel times</w:t>
      </w:r>
      <w:r>
        <w:rPr>
          <w:spacing w:val="32"/>
          <w:sz w:val="28"/>
        </w:rPr>
        <w:t xml:space="preserve"> </w:t>
      </w:r>
      <w:r>
        <w:rPr>
          <w:sz w:val="28"/>
        </w:rPr>
        <w:t xml:space="preserve">based on </w:t>
      </w:r>
      <w:r>
        <w:rPr>
          <w:spacing w:val="-2"/>
          <w:sz w:val="28"/>
        </w:rPr>
        <w:t>distances.</w:t>
      </w:r>
    </w:p>
    <w:p w14:paraId="7B212D62">
      <w:pPr>
        <w:pStyle w:val="9"/>
        <w:numPr>
          <w:ilvl w:val="2"/>
          <w:numId w:val="14"/>
        </w:numPr>
        <w:tabs>
          <w:tab w:val="left" w:pos="1699"/>
        </w:tabs>
        <w:spacing w:before="0" w:after="0" w:line="321" w:lineRule="exact"/>
        <w:ind w:left="1699" w:right="0" w:hanging="359"/>
        <w:jc w:val="left"/>
        <w:rPr>
          <w:sz w:val="28"/>
        </w:rPr>
      </w:pPr>
      <w:r>
        <w:rPr>
          <w:sz w:val="28"/>
        </w:rPr>
        <w:t>Predicts</w:t>
      </w:r>
      <w:r>
        <w:rPr>
          <w:spacing w:val="-8"/>
          <w:sz w:val="28"/>
        </w:rPr>
        <w:t xml:space="preserve"> </w:t>
      </w:r>
      <w:r>
        <w:rPr>
          <w:sz w:val="28"/>
        </w:rPr>
        <w:t>travel</w:t>
      </w:r>
      <w:r>
        <w:rPr>
          <w:spacing w:val="-15"/>
          <w:sz w:val="28"/>
        </w:rPr>
        <w:t xml:space="preserve"> </w:t>
      </w:r>
      <w:r>
        <w:rPr>
          <w:sz w:val="28"/>
        </w:rPr>
        <w:t>times</w:t>
      </w:r>
      <w:r>
        <w:rPr>
          <w:spacing w:val="2"/>
          <w:sz w:val="28"/>
        </w:rPr>
        <w:t xml:space="preserve"> </w:t>
      </w:r>
      <w:r>
        <w:rPr>
          <w:sz w:val="28"/>
        </w:rPr>
        <w:t>for</w:t>
      </w:r>
      <w:r>
        <w:rPr>
          <w:spacing w:val="-7"/>
          <w:sz w:val="28"/>
        </w:rPr>
        <w:t xml:space="preserve"> </w:t>
      </w:r>
      <w:r>
        <w:rPr>
          <w:sz w:val="28"/>
        </w:rPr>
        <w:t>all</w:t>
      </w:r>
      <w:r>
        <w:rPr>
          <w:spacing w:val="-11"/>
          <w:sz w:val="28"/>
        </w:rPr>
        <w:t xml:space="preserve"> </w:t>
      </w:r>
      <w:r>
        <w:rPr>
          <w:sz w:val="28"/>
        </w:rPr>
        <w:t>routes</w:t>
      </w:r>
      <w:r>
        <w:rPr>
          <w:spacing w:val="1"/>
          <w:sz w:val="28"/>
        </w:rPr>
        <w:t xml:space="preserve"> </w:t>
      </w:r>
      <w:r>
        <w:rPr>
          <w:sz w:val="28"/>
        </w:rPr>
        <w:t>in</w:t>
      </w:r>
      <w:r>
        <w:rPr>
          <w:spacing w:val="-10"/>
          <w:sz w:val="28"/>
        </w:rPr>
        <w:t xml:space="preserve"> </w:t>
      </w:r>
      <w:r>
        <w:rPr>
          <w:sz w:val="28"/>
        </w:rPr>
        <w:t>the</w:t>
      </w:r>
      <w:r>
        <w:rPr>
          <w:spacing w:val="-8"/>
          <w:sz w:val="28"/>
        </w:rPr>
        <w:t xml:space="preserve"> </w:t>
      </w:r>
      <w:r>
        <w:rPr>
          <w:spacing w:val="-2"/>
          <w:sz w:val="28"/>
        </w:rPr>
        <w:t>dataset.</w:t>
      </w:r>
    </w:p>
    <w:p w14:paraId="3A7E09E7">
      <w:pPr>
        <w:pStyle w:val="7"/>
        <w:spacing w:before="105"/>
      </w:pPr>
    </w:p>
    <w:p w14:paraId="256D825B">
      <w:pPr>
        <w:pStyle w:val="4"/>
        <w:numPr>
          <w:ilvl w:val="0"/>
          <w:numId w:val="14"/>
        </w:numPr>
        <w:tabs>
          <w:tab w:val="left" w:pos="579"/>
        </w:tabs>
        <w:spacing w:before="0" w:after="0" w:line="240" w:lineRule="auto"/>
        <w:ind w:left="579" w:right="0" w:hanging="320"/>
        <w:jc w:val="left"/>
        <w:rPr>
          <w:u w:val="none"/>
        </w:rPr>
      </w:pPr>
      <w:bookmarkStart w:id="65" w:name="b) Route Optimization"/>
      <w:bookmarkEnd w:id="65"/>
      <w:r>
        <w:rPr>
          <w:u w:val="none"/>
        </w:rPr>
        <w:t>Route</w:t>
      </w:r>
      <w:r>
        <w:rPr>
          <w:spacing w:val="-13"/>
          <w:u w:val="none"/>
        </w:rPr>
        <w:t xml:space="preserve"> </w:t>
      </w:r>
      <w:r>
        <w:rPr>
          <w:spacing w:val="-2"/>
          <w:u w:val="none"/>
        </w:rPr>
        <w:t>Optimization</w:t>
      </w:r>
    </w:p>
    <w:p w14:paraId="2F6A51D2">
      <w:pPr>
        <w:pStyle w:val="9"/>
        <w:numPr>
          <w:ilvl w:val="1"/>
          <w:numId w:val="14"/>
        </w:numPr>
        <w:tabs>
          <w:tab w:val="left" w:pos="979"/>
        </w:tabs>
        <w:spacing w:before="48" w:after="0" w:line="240" w:lineRule="auto"/>
        <w:ind w:left="979" w:right="0" w:hanging="359"/>
        <w:jc w:val="left"/>
        <w:rPr>
          <w:b/>
          <w:sz w:val="28"/>
        </w:rPr>
      </w:pPr>
      <w:r>
        <w:rPr>
          <w:b/>
          <w:sz w:val="28"/>
        </w:rPr>
        <w:t>Graph</w:t>
      </w:r>
      <w:r>
        <w:rPr>
          <w:b/>
          <w:spacing w:val="-17"/>
          <w:sz w:val="28"/>
        </w:rPr>
        <w:t xml:space="preserve"> </w:t>
      </w:r>
      <w:r>
        <w:rPr>
          <w:b/>
          <w:sz w:val="28"/>
        </w:rPr>
        <w:t>Representation</w:t>
      </w:r>
      <w:r>
        <w:rPr>
          <w:b/>
          <w:spacing w:val="-8"/>
          <w:sz w:val="28"/>
        </w:rPr>
        <w:t xml:space="preserve"> </w:t>
      </w:r>
      <w:r>
        <w:rPr>
          <w:b/>
          <w:sz w:val="28"/>
        </w:rPr>
        <w:t>of</w:t>
      </w:r>
      <w:r>
        <w:rPr>
          <w:b/>
          <w:spacing w:val="-5"/>
          <w:sz w:val="28"/>
        </w:rPr>
        <w:t xml:space="preserve"> </w:t>
      </w:r>
      <w:r>
        <w:rPr>
          <w:b/>
          <w:sz w:val="28"/>
        </w:rPr>
        <w:t>Road</w:t>
      </w:r>
      <w:r>
        <w:rPr>
          <w:b/>
          <w:spacing w:val="-12"/>
          <w:sz w:val="28"/>
        </w:rPr>
        <w:t xml:space="preserve"> </w:t>
      </w:r>
      <w:r>
        <w:rPr>
          <w:b/>
          <w:spacing w:val="-2"/>
          <w:sz w:val="28"/>
        </w:rPr>
        <w:t>Network:</w:t>
      </w:r>
    </w:p>
    <w:p w14:paraId="64C5E029">
      <w:pPr>
        <w:pStyle w:val="9"/>
        <w:numPr>
          <w:ilvl w:val="2"/>
          <w:numId w:val="14"/>
        </w:numPr>
        <w:tabs>
          <w:tab w:val="left" w:pos="1699"/>
        </w:tabs>
        <w:spacing w:before="43" w:after="0" w:line="240" w:lineRule="auto"/>
        <w:ind w:left="1699" w:right="0" w:hanging="359"/>
        <w:jc w:val="left"/>
        <w:rPr>
          <w:sz w:val="28"/>
        </w:rPr>
      </w:pPr>
      <w:r>
        <w:rPr>
          <w:sz w:val="28"/>
        </w:rPr>
        <w:t>Uses</w:t>
      </w:r>
      <w:r>
        <w:rPr>
          <w:spacing w:val="-2"/>
          <w:sz w:val="28"/>
        </w:rPr>
        <w:t xml:space="preserve"> </w:t>
      </w:r>
      <w:r>
        <w:rPr>
          <w:b/>
          <w:sz w:val="28"/>
        </w:rPr>
        <w:t>OSMNX</w:t>
      </w:r>
      <w:r>
        <w:rPr>
          <w:b/>
          <w:spacing w:val="-8"/>
          <w:sz w:val="28"/>
        </w:rPr>
        <w:t xml:space="preserve"> </w:t>
      </w:r>
      <w:r>
        <w:rPr>
          <w:sz w:val="28"/>
        </w:rPr>
        <w:t>to</w:t>
      </w:r>
      <w:r>
        <w:rPr>
          <w:spacing w:val="-8"/>
          <w:sz w:val="28"/>
        </w:rPr>
        <w:t xml:space="preserve"> </w:t>
      </w:r>
      <w:r>
        <w:rPr>
          <w:sz w:val="28"/>
        </w:rPr>
        <w:t>fetch</w:t>
      </w:r>
      <w:r>
        <w:rPr>
          <w:spacing w:val="-8"/>
          <w:sz w:val="28"/>
        </w:rPr>
        <w:t xml:space="preserve"> </w:t>
      </w:r>
      <w:r>
        <w:rPr>
          <w:sz w:val="28"/>
        </w:rPr>
        <w:t>the</w:t>
      </w:r>
      <w:r>
        <w:rPr>
          <w:spacing w:val="-3"/>
          <w:sz w:val="28"/>
        </w:rPr>
        <w:t xml:space="preserve"> </w:t>
      </w:r>
      <w:r>
        <w:rPr>
          <w:sz w:val="28"/>
        </w:rPr>
        <w:t>road</w:t>
      </w:r>
      <w:r>
        <w:rPr>
          <w:spacing w:val="-8"/>
          <w:sz w:val="28"/>
        </w:rPr>
        <w:t xml:space="preserve"> </w:t>
      </w:r>
      <w:r>
        <w:rPr>
          <w:sz w:val="28"/>
        </w:rPr>
        <w:t>network</w:t>
      </w:r>
      <w:r>
        <w:rPr>
          <w:spacing w:val="-4"/>
          <w:sz w:val="28"/>
        </w:rPr>
        <w:t xml:space="preserve"> </w:t>
      </w:r>
      <w:r>
        <w:rPr>
          <w:sz w:val="28"/>
        </w:rPr>
        <w:t>of</w:t>
      </w:r>
      <w:r>
        <w:rPr>
          <w:spacing w:val="-10"/>
          <w:sz w:val="28"/>
        </w:rPr>
        <w:t xml:space="preserve"> </w:t>
      </w:r>
      <w:r>
        <w:rPr>
          <w:spacing w:val="-2"/>
          <w:sz w:val="28"/>
        </w:rPr>
        <w:t>Amaravati.</w:t>
      </w:r>
    </w:p>
    <w:p w14:paraId="031FDE83">
      <w:pPr>
        <w:pStyle w:val="9"/>
        <w:numPr>
          <w:ilvl w:val="2"/>
          <w:numId w:val="14"/>
        </w:numPr>
        <w:tabs>
          <w:tab w:val="left" w:pos="1699"/>
        </w:tabs>
        <w:spacing w:before="47" w:after="0" w:line="240" w:lineRule="auto"/>
        <w:ind w:left="1699" w:right="0" w:hanging="359"/>
        <w:jc w:val="left"/>
        <w:rPr>
          <w:sz w:val="28"/>
        </w:rPr>
      </w:pPr>
      <w:r>
        <w:rPr>
          <w:sz w:val="28"/>
        </w:rPr>
        <w:t>Constructs</w:t>
      </w:r>
      <w:r>
        <w:rPr>
          <w:spacing w:val="-4"/>
          <w:sz w:val="28"/>
        </w:rPr>
        <w:t xml:space="preserve"> </w:t>
      </w:r>
      <w:r>
        <w:rPr>
          <w:sz w:val="28"/>
        </w:rPr>
        <w:t>a</w:t>
      </w:r>
      <w:r>
        <w:rPr>
          <w:spacing w:val="-9"/>
          <w:sz w:val="28"/>
        </w:rPr>
        <w:t xml:space="preserve"> </w:t>
      </w:r>
      <w:r>
        <w:rPr>
          <w:sz w:val="28"/>
        </w:rPr>
        <w:t>graph</w:t>
      </w:r>
      <w:r>
        <w:rPr>
          <w:spacing w:val="-11"/>
          <w:sz w:val="28"/>
        </w:rPr>
        <w:t xml:space="preserve"> </w:t>
      </w:r>
      <w:r>
        <w:rPr>
          <w:spacing w:val="-2"/>
          <w:sz w:val="28"/>
        </w:rPr>
        <w:t>where:</w:t>
      </w:r>
    </w:p>
    <w:p w14:paraId="47408655">
      <w:pPr>
        <w:pStyle w:val="9"/>
        <w:numPr>
          <w:ilvl w:val="3"/>
          <w:numId w:val="14"/>
        </w:numPr>
        <w:tabs>
          <w:tab w:val="left" w:pos="2420"/>
        </w:tabs>
        <w:spacing w:before="48" w:after="0" w:line="240" w:lineRule="auto"/>
        <w:ind w:left="2420" w:right="0" w:hanging="360"/>
        <w:jc w:val="left"/>
        <w:rPr>
          <w:sz w:val="28"/>
        </w:rPr>
      </w:pPr>
      <w:r>
        <w:rPr>
          <w:sz w:val="28"/>
        </w:rPr>
        <w:t>Nodes</w:t>
      </w:r>
      <w:r>
        <w:rPr>
          <w:spacing w:val="-13"/>
          <w:sz w:val="28"/>
        </w:rPr>
        <w:t xml:space="preserve"> </w:t>
      </w:r>
      <w:r>
        <w:rPr>
          <w:sz w:val="28"/>
        </w:rPr>
        <w:t>represent</w:t>
      </w:r>
      <w:r>
        <w:rPr>
          <w:spacing w:val="-15"/>
          <w:sz w:val="28"/>
        </w:rPr>
        <w:t xml:space="preserve"> </w:t>
      </w:r>
      <w:r>
        <w:rPr>
          <w:spacing w:val="-2"/>
          <w:sz w:val="28"/>
        </w:rPr>
        <w:t>intersections.</w:t>
      </w:r>
    </w:p>
    <w:p w14:paraId="4F7253A1">
      <w:pPr>
        <w:pStyle w:val="9"/>
        <w:numPr>
          <w:ilvl w:val="3"/>
          <w:numId w:val="14"/>
        </w:numPr>
        <w:tabs>
          <w:tab w:val="left" w:pos="2420"/>
        </w:tabs>
        <w:spacing w:before="48" w:after="0" w:line="240" w:lineRule="auto"/>
        <w:ind w:left="2420" w:right="0" w:hanging="360"/>
        <w:jc w:val="left"/>
        <w:rPr>
          <w:sz w:val="28"/>
        </w:rPr>
      </w:pPr>
      <w:r>
        <w:rPr>
          <w:sz w:val="28"/>
        </w:rPr>
        <w:t>Edges</w:t>
      </w:r>
      <w:r>
        <w:rPr>
          <w:spacing w:val="-11"/>
          <w:sz w:val="28"/>
        </w:rPr>
        <w:t xml:space="preserve"> </w:t>
      </w:r>
      <w:r>
        <w:rPr>
          <w:sz w:val="28"/>
        </w:rPr>
        <w:t>represent</w:t>
      </w:r>
      <w:r>
        <w:rPr>
          <w:spacing w:val="-8"/>
          <w:sz w:val="28"/>
        </w:rPr>
        <w:t xml:space="preserve"> </w:t>
      </w:r>
      <w:r>
        <w:rPr>
          <w:sz w:val="28"/>
        </w:rPr>
        <w:t>road</w:t>
      </w:r>
      <w:r>
        <w:rPr>
          <w:spacing w:val="-9"/>
          <w:sz w:val="28"/>
        </w:rPr>
        <w:t xml:space="preserve"> </w:t>
      </w:r>
      <w:r>
        <w:rPr>
          <w:spacing w:val="-2"/>
          <w:sz w:val="28"/>
        </w:rPr>
        <w:t>segments.</w:t>
      </w:r>
    </w:p>
    <w:p w14:paraId="41FB2748">
      <w:pPr>
        <w:pStyle w:val="9"/>
        <w:numPr>
          <w:ilvl w:val="2"/>
          <w:numId w:val="14"/>
        </w:numPr>
        <w:tabs>
          <w:tab w:val="left" w:pos="1699"/>
        </w:tabs>
        <w:spacing w:before="48" w:after="0" w:line="240" w:lineRule="auto"/>
        <w:ind w:left="1699" w:right="0" w:hanging="359"/>
        <w:jc w:val="left"/>
        <w:rPr>
          <w:sz w:val="28"/>
        </w:rPr>
      </w:pPr>
      <w:r>
        <w:rPr>
          <w:sz w:val="28"/>
        </w:rPr>
        <w:t>Edge</w:t>
      </w:r>
      <w:r>
        <w:rPr>
          <w:spacing w:val="-9"/>
          <w:sz w:val="28"/>
        </w:rPr>
        <w:t xml:space="preserve"> </w:t>
      </w:r>
      <w:r>
        <w:rPr>
          <w:sz w:val="28"/>
        </w:rPr>
        <w:t>weights</w:t>
      </w:r>
      <w:r>
        <w:rPr>
          <w:spacing w:val="-5"/>
          <w:sz w:val="28"/>
        </w:rPr>
        <w:t xml:space="preserve"> </w:t>
      </w:r>
      <w:r>
        <w:rPr>
          <w:sz w:val="28"/>
        </w:rPr>
        <w:t>are</w:t>
      </w:r>
      <w:r>
        <w:rPr>
          <w:spacing w:val="-9"/>
          <w:sz w:val="28"/>
        </w:rPr>
        <w:t xml:space="preserve"> </w:t>
      </w:r>
      <w:r>
        <w:rPr>
          <w:sz w:val="28"/>
        </w:rPr>
        <w:t>assigned</w:t>
      </w:r>
      <w:r>
        <w:rPr>
          <w:spacing w:val="-10"/>
          <w:sz w:val="28"/>
        </w:rPr>
        <w:t xml:space="preserve"> </w:t>
      </w:r>
      <w:r>
        <w:rPr>
          <w:sz w:val="28"/>
        </w:rPr>
        <w:t>based</w:t>
      </w:r>
      <w:r>
        <w:rPr>
          <w:spacing w:val="-10"/>
          <w:sz w:val="28"/>
        </w:rPr>
        <w:t xml:space="preserve"> </w:t>
      </w:r>
      <w:r>
        <w:rPr>
          <w:sz w:val="28"/>
        </w:rPr>
        <w:t>on</w:t>
      </w:r>
      <w:r>
        <w:rPr>
          <w:spacing w:val="-11"/>
          <w:sz w:val="28"/>
        </w:rPr>
        <w:t xml:space="preserve"> </w:t>
      </w:r>
      <w:r>
        <w:rPr>
          <w:sz w:val="28"/>
        </w:rPr>
        <w:t>predicted</w:t>
      </w:r>
      <w:r>
        <w:rPr>
          <w:spacing w:val="-5"/>
          <w:sz w:val="28"/>
        </w:rPr>
        <w:t xml:space="preserve"> </w:t>
      </w:r>
      <w:r>
        <w:rPr>
          <w:sz w:val="28"/>
        </w:rPr>
        <w:t>travel</w:t>
      </w:r>
      <w:r>
        <w:rPr>
          <w:spacing w:val="-14"/>
          <w:sz w:val="28"/>
        </w:rPr>
        <w:t xml:space="preserve"> </w:t>
      </w:r>
      <w:r>
        <w:rPr>
          <w:spacing w:val="-2"/>
          <w:sz w:val="28"/>
        </w:rPr>
        <w:t>times.</w:t>
      </w:r>
    </w:p>
    <w:p w14:paraId="6B04195F">
      <w:pPr>
        <w:pStyle w:val="4"/>
        <w:numPr>
          <w:ilvl w:val="1"/>
          <w:numId w:val="14"/>
        </w:numPr>
        <w:tabs>
          <w:tab w:val="left" w:pos="979"/>
        </w:tabs>
        <w:spacing w:before="57" w:after="0" w:line="240" w:lineRule="auto"/>
        <w:ind w:left="979" w:right="0" w:hanging="359"/>
        <w:jc w:val="left"/>
        <w:rPr>
          <w:u w:val="none"/>
        </w:rPr>
      </w:pPr>
      <w:bookmarkStart w:id="66" w:name="2. Shortest Path Calculation:"/>
      <w:bookmarkEnd w:id="66"/>
      <w:r>
        <w:rPr>
          <w:u w:val="none"/>
        </w:rPr>
        <w:t>Shortest</w:t>
      </w:r>
      <w:r>
        <w:rPr>
          <w:spacing w:val="-10"/>
          <w:u w:val="none"/>
        </w:rPr>
        <w:t xml:space="preserve"> </w:t>
      </w:r>
      <w:r>
        <w:rPr>
          <w:u w:val="none"/>
        </w:rPr>
        <w:t>Path</w:t>
      </w:r>
      <w:r>
        <w:rPr>
          <w:spacing w:val="-15"/>
          <w:u w:val="none"/>
        </w:rPr>
        <w:t xml:space="preserve"> </w:t>
      </w:r>
      <w:r>
        <w:rPr>
          <w:spacing w:val="-2"/>
          <w:u w:val="none"/>
        </w:rPr>
        <w:t>Calculation:</w:t>
      </w:r>
    </w:p>
    <w:p w14:paraId="2D7A8E20">
      <w:pPr>
        <w:pStyle w:val="9"/>
        <w:numPr>
          <w:ilvl w:val="2"/>
          <w:numId w:val="14"/>
        </w:numPr>
        <w:tabs>
          <w:tab w:val="left" w:pos="1700"/>
        </w:tabs>
        <w:spacing w:before="38" w:after="0" w:line="278" w:lineRule="auto"/>
        <w:ind w:left="1700" w:right="406" w:hanging="360"/>
        <w:jc w:val="left"/>
        <w:rPr>
          <w:sz w:val="28"/>
        </w:rPr>
      </w:pPr>
      <w:r>
        <w:rPr>
          <w:sz w:val="28"/>
        </w:rPr>
        <w:t xml:space="preserve">Finds the optimal route between two locations using Dijkstra’s or A* </w:t>
      </w:r>
      <w:r>
        <w:rPr>
          <w:spacing w:val="-2"/>
          <w:sz w:val="28"/>
        </w:rPr>
        <w:t>algorithm.</w:t>
      </w:r>
    </w:p>
    <w:p w14:paraId="41E6E771">
      <w:pPr>
        <w:pStyle w:val="9"/>
        <w:spacing w:after="0" w:line="278" w:lineRule="auto"/>
        <w:jc w:val="left"/>
        <w:rPr>
          <w:sz w:val="28"/>
        </w:rPr>
        <w:sectPr>
          <w:pgSz w:w="12240" w:h="15840"/>
          <w:pgMar w:top="1000" w:right="720" w:bottom="1240" w:left="1440" w:header="0" w:footer="1024" w:gutter="0"/>
          <w:cols w:space="720" w:num="1"/>
        </w:sectPr>
      </w:pPr>
    </w:p>
    <w:p w14:paraId="6FD6245F">
      <w:pPr>
        <w:pStyle w:val="4"/>
        <w:numPr>
          <w:ilvl w:val="0"/>
          <w:numId w:val="14"/>
        </w:numPr>
        <w:tabs>
          <w:tab w:val="left" w:pos="547"/>
        </w:tabs>
        <w:spacing w:before="67" w:after="0" w:line="240" w:lineRule="auto"/>
        <w:ind w:left="547" w:right="0" w:hanging="288"/>
        <w:jc w:val="left"/>
        <w:rPr>
          <w:u w:val="none"/>
        </w:rPr>
      </w:pPr>
      <w:bookmarkStart w:id="67" w:name="c) Visualization"/>
      <w:bookmarkEnd w:id="67"/>
      <w:r>
        <w:rPr>
          <w:spacing w:val="-2"/>
          <w:u w:val="none"/>
        </w:rPr>
        <w:t>Visualization</w:t>
      </w:r>
    </w:p>
    <w:p w14:paraId="0810CC1D">
      <w:pPr>
        <w:pStyle w:val="9"/>
        <w:numPr>
          <w:ilvl w:val="1"/>
          <w:numId w:val="14"/>
        </w:numPr>
        <w:tabs>
          <w:tab w:val="left" w:pos="979"/>
        </w:tabs>
        <w:spacing w:before="48" w:after="0" w:line="240" w:lineRule="auto"/>
        <w:ind w:left="979" w:right="0" w:hanging="359"/>
        <w:jc w:val="left"/>
        <w:rPr>
          <w:b/>
          <w:sz w:val="28"/>
        </w:rPr>
      </w:pPr>
      <w:r>
        <w:rPr>
          <w:b/>
          <w:sz w:val="28"/>
        </w:rPr>
        <w:t>Interactive</w:t>
      </w:r>
      <w:r>
        <w:rPr>
          <w:b/>
          <w:spacing w:val="-11"/>
          <w:sz w:val="28"/>
        </w:rPr>
        <w:t xml:space="preserve"> </w:t>
      </w:r>
      <w:r>
        <w:rPr>
          <w:b/>
          <w:sz w:val="28"/>
        </w:rPr>
        <w:t>Map</w:t>
      </w:r>
      <w:r>
        <w:rPr>
          <w:b/>
          <w:spacing w:val="-13"/>
          <w:sz w:val="28"/>
        </w:rPr>
        <w:t xml:space="preserve"> </w:t>
      </w:r>
      <w:r>
        <w:rPr>
          <w:b/>
          <w:spacing w:val="-2"/>
          <w:sz w:val="28"/>
        </w:rPr>
        <w:t>Creation:</w:t>
      </w:r>
    </w:p>
    <w:p w14:paraId="3546F946">
      <w:pPr>
        <w:pStyle w:val="9"/>
        <w:numPr>
          <w:ilvl w:val="2"/>
          <w:numId w:val="14"/>
        </w:numPr>
        <w:tabs>
          <w:tab w:val="left" w:pos="1699"/>
        </w:tabs>
        <w:spacing w:before="38" w:after="0" w:line="240" w:lineRule="auto"/>
        <w:ind w:left="1699" w:right="0" w:hanging="359"/>
        <w:jc w:val="left"/>
        <w:rPr>
          <w:sz w:val="28"/>
        </w:rPr>
      </w:pPr>
      <w:r>
        <w:rPr>
          <w:sz w:val="28"/>
        </w:rPr>
        <w:t>Creates</w:t>
      </w:r>
      <w:r>
        <w:rPr>
          <w:spacing w:val="-3"/>
          <w:sz w:val="28"/>
        </w:rPr>
        <w:t xml:space="preserve"> </w:t>
      </w:r>
      <w:r>
        <w:rPr>
          <w:sz w:val="28"/>
        </w:rPr>
        <w:t>a</w:t>
      </w:r>
      <w:r>
        <w:rPr>
          <w:spacing w:val="-9"/>
          <w:sz w:val="28"/>
        </w:rPr>
        <w:t xml:space="preserve"> </w:t>
      </w:r>
      <w:r>
        <w:rPr>
          <w:sz w:val="28"/>
        </w:rPr>
        <w:t>map</w:t>
      </w:r>
      <w:r>
        <w:rPr>
          <w:spacing w:val="-5"/>
          <w:sz w:val="28"/>
        </w:rPr>
        <w:t xml:space="preserve"> </w:t>
      </w:r>
      <w:r>
        <w:rPr>
          <w:sz w:val="28"/>
        </w:rPr>
        <w:t>centered</w:t>
      </w:r>
      <w:r>
        <w:rPr>
          <w:spacing w:val="-4"/>
          <w:sz w:val="28"/>
        </w:rPr>
        <w:t xml:space="preserve"> </w:t>
      </w:r>
      <w:r>
        <w:rPr>
          <w:sz w:val="28"/>
        </w:rPr>
        <w:t>on</w:t>
      </w:r>
      <w:r>
        <w:rPr>
          <w:spacing w:val="-10"/>
          <w:sz w:val="28"/>
        </w:rPr>
        <w:t xml:space="preserve"> </w:t>
      </w:r>
      <w:r>
        <w:rPr>
          <w:sz w:val="28"/>
        </w:rPr>
        <w:t>Amaravati</w:t>
      </w:r>
      <w:r>
        <w:rPr>
          <w:spacing w:val="-10"/>
          <w:sz w:val="28"/>
        </w:rPr>
        <w:t xml:space="preserve"> </w:t>
      </w:r>
      <w:r>
        <w:rPr>
          <w:sz w:val="28"/>
        </w:rPr>
        <w:t>using</w:t>
      </w:r>
      <w:r>
        <w:rPr>
          <w:spacing w:val="-6"/>
          <w:sz w:val="28"/>
        </w:rPr>
        <w:t xml:space="preserve"> </w:t>
      </w:r>
      <w:r>
        <w:rPr>
          <w:b/>
          <w:spacing w:val="-2"/>
          <w:sz w:val="28"/>
        </w:rPr>
        <w:t>Folium</w:t>
      </w:r>
      <w:r>
        <w:rPr>
          <w:spacing w:val="-2"/>
          <w:sz w:val="28"/>
        </w:rPr>
        <w:t>.</w:t>
      </w:r>
    </w:p>
    <w:p w14:paraId="27FD7908">
      <w:pPr>
        <w:pStyle w:val="4"/>
        <w:numPr>
          <w:ilvl w:val="1"/>
          <w:numId w:val="14"/>
        </w:numPr>
        <w:tabs>
          <w:tab w:val="left" w:pos="979"/>
        </w:tabs>
        <w:spacing w:before="58" w:after="0" w:line="240" w:lineRule="auto"/>
        <w:ind w:left="979" w:right="0" w:hanging="359"/>
        <w:jc w:val="left"/>
        <w:rPr>
          <w:u w:val="none"/>
        </w:rPr>
      </w:pPr>
      <w:bookmarkStart w:id="68" w:name="2. Route Representation:"/>
      <w:bookmarkEnd w:id="68"/>
      <w:r>
        <w:rPr>
          <w:u w:val="none"/>
        </w:rPr>
        <w:t>Route</w:t>
      </w:r>
      <w:r>
        <w:rPr>
          <w:spacing w:val="-13"/>
          <w:u w:val="none"/>
        </w:rPr>
        <w:t xml:space="preserve"> </w:t>
      </w:r>
      <w:r>
        <w:rPr>
          <w:spacing w:val="-2"/>
          <w:u w:val="none"/>
        </w:rPr>
        <w:t>Representation:</w:t>
      </w:r>
    </w:p>
    <w:p w14:paraId="19092D64">
      <w:pPr>
        <w:pStyle w:val="9"/>
        <w:numPr>
          <w:ilvl w:val="2"/>
          <w:numId w:val="14"/>
        </w:numPr>
        <w:tabs>
          <w:tab w:val="left" w:pos="1699"/>
        </w:tabs>
        <w:spacing w:before="38" w:after="0" w:line="240" w:lineRule="auto"/>
        <w:ind w:left="1699" w:right="0" w:hanging="359"/>
        <w:jc w:val="left"/>
        <w:rPr>
          <w:sz w:val="28"/>
        </w:rPr>
      </w:pPr>
      <w:r>
        <w:rPr>
          <w:sz w:val="28"/>
        </w:rPr>
        <w:t>Routes</w:t>
      </w:r>
      <w:r>
        <w:rPr>
          <w:spacing w:val="-7"/>
          <w:sz w:val="28"/>
        </w:rPr>
        <w:t xml:space="preserve"> </w:t>
      </w:r>
      <w:r>
        <w:rPr>
          <w:sz w:val="28"/>
        </w:rPr>
        <w:t>are</w:t>
      </w:r>
      <w:r>
        <w:rPr>
          <w:spacing w:val="-11"/>
          <w:sz w:val="28"/>
        </w:rPr>
        <w:t xml:space="preserve"> </w:t>
      </w:r>
      <w:r>
        <w:rPr>
          <w:sz w:val="28"/>
        </w:rPr>
        <w:t>visualized</w:t>
      </w:r>
      <w:r>
        <w:rPr>
          <w:spacing w:val="-12"/>
          <w:sz w:val="28"/>
        </w:rPr>
        <w:t xml:space="preserve"> </w:t>
      </w:r>
      <w:r>
        <w:rPr>
          <w:sz w:val="28"/>
        </w:rPr>
        <w:t>as</w:t>
      </w:r>
      <w:r>
        <w:rPr>
          <w:spacing w:val="-11"/>
          <w:sz w:val="28"/>
        </w:rPr>
        <w:t xml:space="preserve"> </w:t>
      </w:r>
      <w:r>
        <w:rPr>
          <w:sz w:val="28"/>
        </w:rPr>
        <w:t>color-coded</w:t>
      </w:r>
      <w:r>
        <w:rPr>
          <w:spacing w:val="-12"/>
          <w:sz w:val="28"/>
        </w:rPr>
        <w:t xml:space="preserve"> </w:t>
      </w:r>
      <w:r>
        <w:rPr>
          <w:spacing w:val="-2"/>
          <w:sz w:val="28"/>
        </w:rPr>
        <w:t>polylines:</w:t>
      </w:r>
    </w:p>
    <w:p w14:paraId="452E96E9">
      <w:pPr>
        <w:pStyle w:val="9"/>
        <w:numPr>
          <w:ilvl w:val="3"/>
          <w:numId w:val="14"/>
        </w:numPr>
        <w:tabs>
          <w:tab w:val="left" w:pos="2420"/>
        </w:tabs>
        <w:spacing w:before="48" w:after="0" w:line="240" w:lineRule="auto"/>
        <w:ind w:left="2420" w:right="0" w:hanging="360"/>
        <w:jc w:val="left"/>
        <w:rPr>
          <w:sz w:val="28"/>
        </w:rPr>
      </w:pPr>
      <w:r>
        <w:rPr>
          <w:b/>
          <w:sz w:val="28"/>
        </w:rPr>
        <w:t>Green:</w:t>
      </w:r>
      <w:r>
        <w:rPr>
          <w:b/>
          <w:spacing w:val="-9"/>
          <w:sz w:val="28"/>
        </w:rPr>
        <w:t xml:space="preserve"> </w:t>
      </w:r>
      <w:r>
        <w:rPr>
          <w:sz w:val="28"/>
        </w:rPr>
        <w:t>Travel</w:t>
      </w:r>
      <w:r>
        <w:rPr>
          <w:spacing w:val="-9"/>
          <w:sz w:val="28"/>
        </w:rPr>
        <w:t xml:space="preserve"> </w:t>
      </w:r>
      <w:r>
        <w:rPr>
          <w:sz w:val="28"/>
        </w:rPr>
        <w:t>time</w:t>
      </w:r>
      <w:r>
        <w:rPr>
          <w:spacing w:val="-7"/>
          <w:sz w:val="28"/>
        </w:rPr>
        <w:t xml:space="preserve"> </w:t>
      </w:r>
      <w:r>
        <w:rPr>
          <w:sz w:val="28"/>
        </w:rPr>
        <w:t>&lt;</w:t>
      </w:r>
      <w:r>
        <w:rPr>
          <w:spacing w:val="-8"/>
          <w:sz w:val="28"/>
        </w:rPr>
        <w:t xml:space="preserve"> </w:t>
      </w:r>
      <w:r>
        <w:rPr>
          <w:sz w:val="28"/>
        </w:rPr>
        <w:t>10</w:t>
      </w:r>
      <w:r>
        <w:rPr>
          <w:spacing w:val="-5"/>
          <w:sz w:val="28"/>
        </w:rPr>
        <w:t xml:space="preserve"> </w:t>
      </w:r>
      <w:r>
        <w:rPr>
          <w:spacing w:val="-2"/>
          <w:sz w:val="28"/>
        </w:rPr>
        <w:t>minutes.</w:t>
      </w:r>
    </w:p>
    <w:p w14:paraId="48BEEED0">
      <w:pPr>
        <w:pStyle w:val="9"/>
        <w:numPr>
          <w:ilvl w:val="3"/>
          <w:numId w:val="14"/>
        </w:numPr>
        <w:tabs>
          <w:tab w:val="left" w:pos="2420"/>
        </w:tabs>
        <w:spacing w:before="52" w:after="0" w:line="240" w:lineRule="auto"/>
        <w:ind w:left="2420" w:right="0" w:hanging="360"/>
        <w:jc w:val="left"/>
        <w:rPr>
          <w:sz w:val="28"/>
        </w:rPr>
      </w:pPr>
      <w:r>
        <w:rPr>
          <w:b/>
          <w:sz w:val="28"/>
        </w:rPr>
        <w:t>Orange:</w:t>
      </w:r>
      <w:r>
        <w:rPr>
          <w:b/>
          <w:spacing w:val="-7"/>
          <w:sz w:val="28"/>
        </w:rPr>
        <w:t xml:space="preserve"> </w:t>
      </w:r>
      <w:r>
        <w:rPr>
          <w:sz w:val="28"/>
        </w:rPr>
        <w:t>Travel</w:t>
      </w:r>
      <w:r>
        <w:rPr>
          <w:spacing w:val="-10"/>
          <w:sz w:val="28"/>
        </w:rPr>
        <w:t xml:space="preserve"> </w:t>
      </w:r>
      <w:r>
        <w:rPr>
          <w:sz w:val="28"/>
        </w:rPr>
        <w:t>time</w:t>
      </w:r>
      <w:r>
        <w:rPr>
          <w:spacing w:val="-5"/>
          <w:sz w:val="28"/>
        </w:rPr>
        <w:t xml:space="preserve"> </w:t>
      </w:r>
      <w:r>
        <w:rPr>
          <w:sz w:val="28"/>
        </w:rPr>
        <w:t>10-20</w:t>
      </w:r>
      <w:r>
        <w:rPr>
          <w:spacing w:val="-2"/>
          <w:sz w:val="28"/>
        </w:rPr>
        <w:t xml:space="preserve"> minutes.</w:t>
      </w:r>
    </w:p>
    <w:p w14:paraId="3096AD8F">
      <w:pPr>
        <w:pStyle w:val="9"/>
        <w:numPr>
          <w:ilvl w:val="3"/>
          <w:numId w:val="14"/>
        </w:numPr>
        <w:tabs>
          <w:tab w:val="left" w:pos="2420"/>
        </w:tabs>
        <w:spacing w:before="48" w:after="0" w:line="240" w:lineRule="auto"/>
        <w:ind w:left="2420" w:right="0" w:hanging="360"/>
        <w:jc w:val="left"/>
        <w:rPr>
          <w:sz w:val="28"/>
        </w:rPr>
      </w:pPr>
      <w:r>
        <w:rPr>
          <w:b/>
          <w:sz w:val="28"/>
        </w:rPr>
        <w:t>Red:</w:t>
      </w:r>
      <w:r>
        <w:rPr>
          <w:b/>
          <w:spacing w:val="-9"/>
          <w:sz w:val="28"/>
        </w:rPr>
        <w:t xml:space="preserve"> </w:t>
      </w:r>
      <w:r>
        <w:rPr>
          <w:sz w:val="28"/>
        </w:rPr>
        <w:t>Travel</w:t>
      </w:r>
      <w:r>
        <w:rPr>
          <w:spacing w:val="-7"/>
          <w:sz w:val="28"/>
        </w:rPr>
        <w:t xml:space="preserve"> </w:t>
      </w:r>
      <w:r>
        <w:rPr>
          <w:sz w:val="28"/>
        </w:rPr>
        <w:t>time</w:t>
      </w:r>
      <w:r>
        <w:rPr>
          <w:spacing w:val="-1"/>
          <w:sz w:val="28"/>
        </w:rPr>
        <w:t xml:space="preserve"> </w:t>
      </w:r>
      <w:r>
        <w:rPr>
          <w:sz w:val="28"/>
        </w:rPr>
        <w:t>&gt;</w:t>
      </w:r>
      <w:r>
        <w:rPr>
          <w:spacing w:val="-6"/>
          <w:sz w:val="28"/>
        </w:rPr>
        <w:t xml:space="preserve"> </w:t>
      </w:r>
      <w:r>
        <w:rPr>
          <w:sz w:val="28"/>
        </w:rPr>
        <w:t>20</w:t>
      </w:r>
      <w:r>
        <w:rPr>
          <w:spacing w:val="1"/>
          <w:sz w:val="28"/>
        </w:rPr>
        <w:t xml:space="preserve"> </w:t>
      </w:r>
      <w:r>
        <w:rPr>
          <w:spacing w:val="-2"/>
          <w:sz w:val="28"/>
        </w:rPr>
        <w:t>minutes.</w:t>
      </w:r>
    </w:p>
    <w:p w14:paraId="149B4B85">
      <w:pPr>
        <w:pStyle w:val="4"/>
        <w:numPr>
          <w:ilvl w:val="1"/>
          <w:numId w:val="14"/>
        </w:numPr>
        <w:tabs>
          <w:tab w:val="left" w:pos="979"/>
        </w:tabs>
        <w:spacing w:before="57" w:after="0" w:line="240" w:lineRule="auto"/>
        <w:ind w:left="979" w:right="0" w:hanging="359"/>
        <w:jc w:val="left"/>
        <w:rPr>
          <w:u w:val="none"/>
        </w:rPr>
      </w:pPr>
      <w:bookmarkStart w:id="69" w:name="3. Markers and Popups:"/>
      <w:bookmarkEnd w:id="69"/>
      <w:r>
        <w:rPr>
          <w:u w:val="none"/>
        </w:rPr>
        <w:t>Markers</w:t>
      </w:r>
      <w:r>
        <w:rPr>
          <w:spacing w:val="-8"/>
          <w:u w:val="none"/>
        </w:rPr>
        <w:t xml:space="preserve"> </w:t>
      </w:r>
      <w:r>
        <w:rPr>
          <w:u w:val="none"/>
        </w:rPr>
        <w:t>and</w:t>
      </w:r>
      <w:r>
        <w:rPr>
          <w:spacing w:val="-11"/>
          <w:u w:val="none"/>
        </w:rPr>
        <w:t xml:space="preserve"> </w:t>
      </w:r>
      <w:r>
        <w:rPr>
          <w:spacing w:val="-2"/>
          <w:u w:val="none"/>
        </w:rPr>
        <w:t>Popups:</w:t>
      </w:r>
    </w:p>
    <w:p w14:paraId="68409D7A">
      <w:pPr>
        <w:pStyle w:val="9"/>
        <w:numPr>
          <w:ilvl w:val="2"/>
          <w:numId w:val="14"/>
        </w:numPr>
        <w:tabs>
          <w:tab w:val="left" w:pos="1700"/>
        </w:tabs>
        <w:spacing w:before="38" w:after="0" w:line="276" w:lineRule="auto"/>
        <w:ind w:left="1700" w:right="404" w:hanging="360"/>
        <w:jc w:val="left"/>
        <w:rPr>
          <w:sz w:val="28"/>
        </w:rPr>
      </w:pPr>
      <w:r>
        <w:rPr>
          <w:sz w:val="28"/>
        </w:rPr>
        <w:t>Adds</w:t>
      </w:r>
      <w:r>
        <w:rPr>
          <w:spacing w:val="-1"/>
          <w:sz w:val="28"/>
        </w:rPr>
        <w:t xml:space="preserve"> </w:t>
      </w:r>
      <w:r>
        <w:rPr>
          <w:sz w:val="28"/>
        </w:rPr>
        <w:t>markers</w:t>
      </w:r>
      <w:r>
        <w:rPr>
          <w:spacing w:val="-1"/>
          <w:sz w:val="28"/>
        </w:rPr>
        <w:t xml:space="preserve"> </w:t>
      </w:r>
      <w:r>
        <w:rPr>
          <w:sz w:val="28"/>
        </w:rPr>
        <w:t>for</w:t>
      </w:r>
      <w:r>
        <w:rPr>
          <w:spacing w:val="-4"/>
          <w:sz w:val="28"/>
        </w:rPr>
        <w:t xml:space="preserve"> </w:t>
      </w:r>
      <w:r>
        <w:rPr>
          <w:sz w:val="28"/>
        </w:rPr>
        <w:t>locations</w:t>
      </w:r>
      <w:r>
        <w:rPr>
          <w:spacing w:val="-6"/>
          <w:sz w:val="28"/>
        </w:rPr>
        <w:t xml:space="preserve"> </w:t>
      </w:r>
      <w:r>
        <w:rPr>
          <w:sz w:val="28"/>
        </w:rPr>
        <w:t>with</w:t>
      </w:r>
      <w:r>
        <w:rPr>
          <w:spacing w:val="-11"/>
          <w:sz w:val="28"/>
        </w:rPr>
        <w:t xml:space="preserve"> </w:t>
      </w:r>
      <w:r>
        <w:rPr>
          <w:sz w:val="28"/>
        </w:rPr>
        <w:t>tooltips</w:t>
      </w:r>
      <w:r>
        <w:rPr>
          <w:spacing w:val="-6"/>
          <w:sz w:val="28"/>
        </w:rPr>
        <w:t xml:space="preserve"> </w:t>
      </w:r>
      <w:r>
        <w:rPr>
          <w:sz w:val="28"/>
        </w:rPr>
        <w:t>displaying</w:t>
      </w:r>
      <w:r>
        <w:rPr>
          <w:spacing w:val="-12"/>
          <w:sz w:val="28"/>
        </w:rPr>
        <w:t xml:space="preserve"> </w:t>
      </w:r>
      <w:r>
        <w:rPr>
          <w:sz w:val="28"/>
        </w:rPr>
        <w:t>the</w:t>
      </w:r>
      <w:r>
        <w:rPr>
          <w:spacing w:val="-7"/>
          <w:sz w:val="28"/>
        </w:rPr>
        <w:t xml:space="preserve"> </w:t>
      </w:r>
      <w:r>
        <w:rPr>
          <w:sz w:val="28"/>
        </w:rPr>
        <w:t>predicted</w:t>
      </w:r>
      <w:r>
        <w:rPr>
          <w:spacing w:val="-7"/>
          <w:sz w:val="28"/>
        </w:rPr>
        <w:t xml:space="preserve"> </w:t>
      </w:r>
      <w:r>
        <w:rPr>
          <w:sz w:val="28"/>
        </w:rPr>
        <w:t xml:space="preserve">travel </w:t>
      </w:r>
      <w:r>
        <w:rPr>
          <w:spacing w:val="-2"/>
          <w:sz w:val="28"/>
        </w:rPr>
        <w:t>times.</w:t>
      </w:r>
    </w:p>
    <w:p w14:paraId="7182D519">
      <w:pPr>
        <w:pStyle w:val="4"/>
        <w:numPr>
          <w:ilvl w:val="1"/>
          <w:numId w:val="14"/>
        </w:numPr>
        <w:tabs>
          <w:tab w:val="left" w:pos="979"/>
        </w:tabs>
        <w:spacing w:before="9" w:after="0" w:line="240" w:lineRule="auto"/>
        <w:ind w:left="979" w:right="0" w:hanging="359"/>
        <w:jc w:val="left"/>
        <w:rPr>
          <w:u w:val="none"/>
        </w:rPr>
      </w:pPr>
      <w:bookmarkStart w:id="70" w:name="4. Saving the Map:"/>
      <w:bookmarkEnd w:id="70"/>
      <w:r>
        <w:rPr>
          <w:u w:val="none"/>
        </w:rPr>
        <w:t>Saving</w:t>
      </w:r>
      <w:r>
        <w:rPr>
          <w:spacing w:val="-7"/>
          <w:u w:val="none"/>
        </w:rPr>
        <w:t xml:space="preserve"> </w:t>
      </w:r>
      <w:r>
        <w:rPr>
          <w:u w:val="none"/>
        </w:rPr>
        <w:t>the</w:t>
      </w:r>
      <w:r>
        <w:rPr>
          <w:spacing w:val="-5"/>
          <w:u w:val="none"/>
        </w:rPr>
        <w:t xml:space="preserve"> </w:t>
      </w:r>
      <w:r>
        <w:rPr>
          <w:spacing w:val="-4"/>
          <w:u w:val="none"/>
        </w:rPr>
        <w:t>Map:</w:t>
      </w:r>
    </w:p>
    <w:p w14:paraId="6CE481AB">
      <w:pPr>
        <w:pStyle w:val="9"/>
        <w:numPr>
          <w:ilvl w:val="2"/>
          <w:numId w:val="14"/>
        </w:numPr>
        <w:tabs>
          <w:tab w:val="left" w:pos="1700"/>
          <w:tab w:val="left" w:pos="3635"/>
          <w:tab w:val="left" w:pos="5258"/>
          <w:tab w:val="left" w:pos="7726"/>
          <w:tab w:val="left" w:pos="9488"/>
        </w:tabs>
        <w:spacing w:before="43" w:after="0" w:line="276" w:lineRule="auto"/>
        <w:ind w:left="1700" w:right="364" w:hanging="360"/>
        <w:jc w:val="left"/>
        <w:rPr>
          <w:sz w:val="28"/>
        </w:rPr>
      </w:pPr>
      <w:r>
        <w:rPr>
          <w:spacing w:val="-2"/>
          <w:sz w:val="28"/>
        </w:rPr>
        <w:t>Saves</w:t>
      </w:r>
      <w:r>
        <w:rPr>
          <w:sz w:val="28"/>
        </w:rPr>
        <w:tab/>
      </w:r>
      <w:r>
        <w:rPr>
          <w:spacing w:val="-4"/>
          <w:sz w:val="28"/>
        </w:rPr>
        <w:t>the</w:t>
      </w:r>
      <w:r>
        <w:rPr>
          <w:sz w:val="28"/>
        </w:rPr>
        <w:tab/>
      </w:r>
      <w:r>
        <w:rPr>
          <w:spacing w:val="-2"/>
          <w:sz w:val="28"/>
        </w:rPr>
        <w:t>interactive</w:t>
      </w:r>
      <w:r>
        <w:rPr>
          <w:sz w:val="28"/>
        </w:rPr>
        <w:tab/>
      </w:r>
      <w:r>
        <w:rPr>
          <w:spacing w:val="-4"/>
          <w:sz w:val="28"/>
        </w:rPr>
        <w:t>map</w:t>
      </w:r>
      <w:r>
        <w:rPr>
          <w:sz w:val="28"/>
        </w:rPr>
        <w:tab/>
      </w:r>
      <w:r>
        <w:rPr>
          <w:spacing w:val="-8"/>
          <w:sz w:val="28"/>
        </w:rPr>
        <w:t xml:space="preserve">as </w:t>
      </w:r>
      <w:r>
        <w:rPr>
          <w:spacing w:val="-2"/>
          <w:sz w:val="28"/>
        </w:rPr>
        <w:t>amaravati_routes_with_predictions01.html.</w:t>
      </w:r>
    </w:p>
    <w:p w14:paraId="651D6489">
      <w:pPr>
        <w:pStyle w:val="7"/>
        <w:spacing w:before="56"/>
      </w:pPr>
    </w:p>
    <w:p w14:paraId="2A70CD1F">
      <w:pPr>
        <w:pStyle w:val="4"/>
        <w:ind w:left="259" w:firstLine="0"/>
        <w:rPr>
          <w:u w:val="none"/>
        </w:rPr>
      </w:pPr>
      <w:bookmarkStart w:id="71" w:name="Key Functionality: (2)"/>
      <w:bookmarkEnd w:id="71"/>
      <w:r>
        <w:rPr>
          <w:u w:val="thick"/>
        </w:rPr>
        <w:t>Key</w:t>
      </w:r>
      <w:r>
        <w:rPr>
          <w:spacing w:val="-2"/>
          <w:u w:val="thick"/>
        </w:rPr>
        <w:t xml:space="preserve"> Functionality:</w:t>
      </w:r>
    </w:p>
    <w:p w14:paraId="41B2250B">
      <w:pPr>
        <w:pStyle w:val="9"/>
        <w:numPr>
          <w:ilvl w:val="0"/>
          <w:numId w:val="15"/>
        </w:numPr>
        <w:tabs>
          <w:tab w:val="left" w:pos="980"/>
        </w:tabs>
        <w:spacing w:before="38" w:after="0" w:line="240" w:lineRule="auto"/>
        <w:ind w:left="980" w:right="0" w:hanging="360"/>
        <w:jc w:val="left"/>
        <w:rPr>
          <w:sz w:val="28"/>
        </w:rPr>
      </w:pPr>
      <w:r>
        <w:rPr>
          <w:sz w:val="28"/>
        </w:rPr>
        <w:t>Predicts</w:t>
      </w:r>
      <w:r>
        <w:rPr>
          <w:spacing w:val="-10"/>
          <w:sz w:val="28"/>
        </w:rPr>
        <w:t xml:space="preserve"> </w:t>
      </w:r>
      <w:r>
        <w:rPr>
          <w:sz w:val="28"/>
        </w:rPr>
        <w:t>travel</w:t>
      </w:r>
      <w:r>
        <w:rPr>
          <w:spacing w:val="-16"/>
          <w:sz w:val="28"/>
        </w:rPr>
        <w:t xml:space="preserve"> </w:t>
      </w:r>
      <w:r>
        <w:rPr>
          <w:sz w:val="28"/>
        </w:rPr>
        <w:t>times</w:t>
      </w:r>
      <w:r>
        <w:rPr>
          <w:spacing w:val="-5"/>
          <w:sz w:val="28"/>
        </w:rPr>
        <w:t xml:space="preserve"> </w:t>
      </w:r>
      <w:r>
        <w:rPr>
          <w:sz w:val="28"/>
        </w:rPr>
        <w:t>using</w:t>
      </w:r>
      <w:r>
        <w:rPr>
          <w:spacing w:val="-8"/>
          <w:sz w:val="28"/>
        </w:rPr>
        <w:t xml:space="preserve"> </w:t>
      </w:r>
      <w:r>
        <w:rPr>
          <w:sz w:val="28"/>
        </w:rPr>
        <w:t>machine</w:t>
      </w:r>
      <w:r>
        <w:rPr>
          <w:spacing w:val="-7"/>
          <w:sz w:val="28"/>
        </w:rPr>
        <w:t xml:space="preserve"> </w:t>
      </w:r>
      <w:r>
        <w:rPr>
          <w:spacing w:val="-2"/>
          <w:sz w:val="28"/>
        </w:rPr>
        <w:t>learning.</w:t>
      </w:r>
    </w:p>
    <w:p w14:paraId="6035496E">
      <w:pPr>
        <w:pStyle w:val="9"/>
        <w:numPr>
          <w:ilvl w:val="0"/>
          <w:numId w:val="15"/>
        </w:numPr>
        <w:tabs>
          <w:tab w:val="left" w:pos="980"/>
        </w:tabs>
        <w:spacing w:before="48" w:after="0" w:line="240" w:lineRule="auto"/>
        <w:ind w:left="980" w:right="0" w:hanging="360"/>
        <w:jc w:val="left"/>
        <w:rPr>
          <w:sz w:val="28"/>
        </w:rPr>
      </w:pPr>
      <w:r>
        <w:rPr>
          <w:sz w:val="28"/>
        </w:rPr>
        <w:t>Visualizes</w:t>
      </w:r>
      <w:r>
        <w:rPr>
          <w:spacing w:val="-5"/>
          <w:sz w:val="28"/>
        </w:rPr>
        <w:t xml:space="preserve"> </w:t>
      </w:r>
      <w:r>
        <w:rPr>
          <w:sz w:val="28"/>
        </w:rPr>
        <w:t>routes</w:t>
      </w:r>
      <w:r>
        <w:rPr>
          <w:spacing w:val="-5"/>
          <w:sz w:val="28"/>
        </w:rPr>
        <w:t xml:space="preserve"> </w:t>
      </w:r>
      <w:r>
        <w:rPr>
          <w:sz w:val="28"/>
        </w:rPr>
        <w:t>on</w:t>
      </w:r>
      <w:r>
        <w:rPr>
          <w:spacing w:val="-15"/>
          <w:sz w:val="28"/>
        </w:rPr>
        <w:t xml:space="preserve"> </w:t>
      </w:r>
      <w:r>
        <w:rPr>
          <w:sz w:val="28"/>
        </w:rPr>
        <w:t>an</w:t>
      </w:r>
      <w:r>
        <w:rPr>
          <w:spacing w:val="-11"/>
          <w:sz w:val="28"/>
        </w:rPr>
        <w:t xml:space="preserve"> </w:t>
      </w:r>
      <w:r>
        <w:rPr>
          <w:sz w:val="28"/>
        </w:rPr>
        <w:t>interactive</w:t>
      </w:r>
      <w:r>
        <w:rPr>
          <w:spacing w:val="-4"/>
          <w:sz w:val="28"/>
        </w:rPr>
        <w:t xml:space="preserve"> </w:t>
      </w:r>
      <w:r>
        <w:rPr>
          <w:sz w:val="28"/>
        </w:rPr>
        <w:t>map</w:t>
      </w:r>
      <w:r>
        <w:rPr>
          <w:spacing w:val="-7"/>
          <w:sz w:val="28"/>
        </w:rPr>
        <w:t xml:space="preserve"> </w:t>
      </w:r>
      <w:r>
        <w:rPr>
          <w:sz w:val="28"/>
        </w:rPr>
        <w:t>with</w:t>
      </w:r>
      <w:r>
        <w:rPr>
          <w:spacing w:val="-10"/>
          <w:sz w:val="28"/>
        </w:rPr>
        <w:t xml:space="preserve"> </w:t>
      </w:r>
      <w:r>
        <w:rPr>
          <w:sz w:val="28"/>
        </w:rPr>
        <w:t>color-coded</w:t>
      </w:r>
      <w:r>
        <w:rPr>
          <w:spacing w:val="-6"/>
          <w:sz w:val="28"/>
        </w:rPr>
        <w:t xml:space="preserve"> </w:t>
      </w:r>
      <w:r>
        <w:rPr>
          <w:sz w:val="28"/>
        </w:rPr>
        <w:t>travel</w:t>
      </w:r>
      <w:r>
        <w:rPr>
          <w:spacing w:val="-16"/>
          <w:sz w:val="28"/>
        </w:rPr>
        <w:t xml:space="preserve"> </w:t>
      </w:r>
      <w:r>
        <w:rPr>
          <w:spacing w:val="-2"/>
          <w:sz w:val="28"/>
        </w:rPr>
        <w:t>times.</w:t>
      </w:r>
    </w:p>
    <w:p w14:paraId="05584765">
      <w:pPr>
        <w:pStyle w:val="9"/>
        <w:numPr>
          <w:ilvl w:val="0"/>
          <w:numId w:val="15"/>
        </w:numPr>
        <w:tabs>
          <w:tab w:val="left" w:pos="980"/>
        </w:tabs>
        <w:spacing w:before="48" w:after="0" w:line="240" w:lineRule="auto"/>
        <w:ind w:left="980" w:right="0" w:hanging="360"/>
        <w:jc w:val="left"/>
        <w:rPr>
          <w:sz w:val="28"/>
        </w:rPr>
      </w:pPr>
      <w:r>
        <w:rPr>
          <w:sz w:val="28"/>
        </w:rPr>
        <w:t>Provides</w:t>
      </w:r>
      <w:r>
        <w:rPr>
          <w:spacing w:val="-5"/>
          <w:sz w:val="28"/>
        </w:rPr>
        <w:t xml:space="preserve"> </w:t>
      </w:r>
      <w:r>
        <w:rPr>
          <w:sz w:val="28"/>
        </w:rPr>
        <w:t>a</w:t>
      </w:r>
      <w:r>
        <w:rPr>
          <w:spacing w:val="-11"/>
          <w:sz w:val="28"/>
        </w:rPr>
        <w:t xml:space="preserve"> </w:t>
      </w:r>
      <w:r>
        <w:rPr>
          <w:sz w:val="28"/>
        </w:rPr>
        <w:t>user-friendly</w:t>
      </w:r>
      <w:r>
        <w:rPr>
          <w:spacing w:val="-16"/>
          <w:sz w:val="28"/>
        </w:rPr>
        <w:t xml:space="preserve"> </w:t>
      </w:r>
      <w:r>
        <w:rPr>
          <w:sz w:val="28"/>
        </w:rPr>
        <w:t>way</w:t>
      </w:r>
      <w:r>
        <w:rPr>
          <w:spacing w:val="-15"/>
          <w:sz w:val="28"/>
        </w:rPr>
        <w:t xml:space="preserve"> </w:t>
      </w:r>
      <w:r>
        <w:rPr>
          <w:sz w:val="28"/>
        </w:rPr>
        <w:t>to</w:t>
      </w:r>
      <w:r>
        <w:rPr>
          <w:spacing w:val="-8"/>
          <w:sz w:val="28"/>
        </w:rPr>
        <w:t xml:space="preserve"> </w:t>
      </w:r>
      <w:r>
        <w:rPr>
          <w:sz w:val="28"/>
        </w:rPr>
        <w:t>explore</w:t>
      </w:r>
      <w:r>
        <w:rPr>
          <w:spacing w:val="-5"/>
          <w:sz w:val="28"/>
        </w:rPr>
        <w:t xml:space="preserve"> </w:t>
      </w:r>
      <w:r>
        <w:rPr>
          <w:sz w:val="28"/>
        </w:rPr>
        <w:t>and</w:t>
      </w:r>
      <w:r>
        <w:rPr>
          <w:spacing w:val="-3"/>
          <w:sz w:val="28"/>
        </w:rPr>
        <w:t xml:space="preserve"> </w:t>
      </w:r>
      <w:r>
        <w:rPr>
          <w:sz w:val="28"/>
        </w:rPr>
        <w:t>optimize</w:t>
      </w:r>
      <w:r>
        <w:rPr>
          <w:spacing w:val="-5"/>
          <w:sz w:val="28"/>
        </w:rPr>
        <w:t xml:space="preserve"> </w:t>
      </w:r>
      <w:r>
        <w:rPr>
          <w:spacing w:val="-2"/>
          <w:sz w:val="28"/>
        </w:rPr>
        <w:t>routes.</w:t>
      </w:r>
    </w:p>
    <w:p w14:paraId="44591DE7">
      <w:pPr>
        <w:pStyle w:val="7"/>
      </w:pPr>
    </w:p>
    <w:p w14:paraId="22440C99">
      <w:pPr>
        <w:pStyle w:val="7"/>
      </w:pPr>
    </w:p>
    <w:p w14:paraId="1B660F96">
      <w:pPr>
        <w:pStyle w:val="7"/>
      </w:pPr>
    </w:p>
    <w:p w14:paraId="33AEF0B3">
      <w:pPr>
        <w:pStyle w:val="7"/>
      </w:pPr>
    </w:p>
    <w:p w14:paraId="75C67AB8">
      <w:pPr>
        <w:pStyle w:val="7"/>
        <w:spacing w:before="151"/>
      </w:pPr>
    </w:p>
    <w:p w14:paraId="1EBA663C">
      <w:pPr>
        <w:pStyle w:val="4"/>
        <w:ind w:left="631" w:right="731" w:firstLine="0"/>
        <w:jc w:val="center"/>
        <w:rPr>
          <w:u w:val="none"/>
        </w:rPr>
      </w:pPr>
      <w:bookmarkStart w:id="72" w:name="Summary of the Code Functionality"/>
      <w:bookmarkEnd w:id="72"/>
      <w:r>
        <w:rPr>
          <w:u w:val="thick"/>
        </w:rPr>
        <w:t>Summary</w:t>
      </w:r>
      <w:r>
        <w:rPr>
          <w:spacing w:val="-4"/>
          <w:u w:val="thick"/>
        </w:rPr>
        <w:t xml:space="preserve"> </w:t>
      </w:r>
      <w:r>
        <w:rPr>
          <w:u w:val="thick"/>
        </w:rPr>
        <w:t>of</w:t>
      </w:r>
      <w:r>
        <w:rPr>
          <w:spacing w:val="-6"/>
          <w:u w:val="thick"/>
        </w:rPr>
        <w:t xml:space="preserve"> </w:t>
      </w:r>
      <w:r>
        <w:rPr>
          <w:u w:val="thick"/>
        </w:rPr>
        <w:t>the</w:t>
      </w:r>
      <w:r>
        <w:rPr>
          <w:spacing w:val="-7"/>
          <w:u w:val="thick"/>
        </w:rPr>
        <w:t xml:space="preserve"> </w:t>
      </w:r>
      <w:r>
        <w:rPr>
          <w:u w:val="thick"/>
        </w:rPr>
        <w:t>Code</w:t>
      </w:r>
      <w:r>
        <w:rPr>
          <w:spacing w:val="-8"/>
          <w:u w:val="thick"/>
        </w:rPr>
        <w:t xml:space="preserve"> </w:t>
      </w:r>
      <w:r>
        <w:rPr>
          <w:spacing w:val="-2"/>
          <w:u w:val="thick"/>
        </w:rPr>
        <w:t>Functionality</w:t>
      </w:r>
    </w:p>
    <w:p w14:paraId="22BFA1FE">
      <w:pPr>
        <w:pStyle w:val="7"/>
        <w:spacing w:before="54"/>
        <w:rPr>
          <w:b/>
          <w:sz w:val="20"/>
        </w:rPr>
      </w:pPr>
      <w:r>
        <w:rPr>
          <w:b/>
          <w:sz w:val="20"/>
        </w:rPr>
        <w:drawing>
          <wp:anchor distT="0" distB="0" distL="0" distR="0" simplePos="0" relativeHeight="251662336" behindDoc="1" locked="0" layoutInCell="1" allowOverlap="1">
            <wp:simplePos x="0" y="0"/>
            <wp:positionH relativeFrom="page">
              <wp:posOffset>1080135</wp:posOffset>
            </wp:positionH>
            <wp:positionV relativeFrom="paragraph">
              <wp:posOffset>195580</wp:posOffset>
            </wp:positionV>
            <wp:extent cx="5916930" cy="1466850"/>
            <wp:effectExtent l="0" t="0" r="11430" b="1143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916929" cy="1466850"/>
                    </a:xfrm>
                    <a:prstGeom prst="rect">
                      <a:avLst/>
                    </a:prstGeom>
                  </pic:spPr>
                </pic:pic>
              </a:graphicData>
            </a:graphic>
          </wp:anchor>
        </w:drawing>
      </w:r>
    </w:p>
    <w:p w14:paraId="67A48C87">
      <w:pPr>
        <w:pStyle w:val="7"/>
        <w:spacing w:before="208"/>
        <w:rPr>
          <w:b/>
        </w:rPr>
      </w:pPr>
    </w:p>
    <w:p w14:paraId="11DFAFBC">
      <w:pPr>
        <w:spacing w:before="0"/>
        <w:ind w:left="5" w:right="99" w:firstLine="0"/>
        <w:jc w:val="center"/>
        <w:rPr>
          <w:b/>
          <w:sz w:val="23"/>
        </w:rPr>
      </w:pPr>
      <w:r>
        <w:rPr>
          <w:b/>
          <w:sz w:val="23"/>
          <w:u w:val="thick"/>
        </w:rPr>
        <w:t>Table</w:t>
      </w:r>
      <w:r>
        <w:rPr>
          <w:b/>
          <w:spacing w:val="-5"/>
          <w:sz w:val="23"/>
          <w:u w:val="thick"/>
        </w:rPr>
        <w:t xml:space="preserve"> </w:t>
      </w:r>
      <w:r>
        <w:rPr>
          <w:b/>
          <w:sz w:val="23"/>
          <w:u w:val="thick"/>
        </w:rPr>
        <w:t xml:space="preserve">: </w:t>
      </w:r>
      <w:r>
        <w:rPr>
          <w:b/>
          <w:spacing w:val="-10"/>
          <w:sz w:val="23"/>
          <w:u w:val="thick"/>
        </w:rPr>
        <w:t>1</w:t>
      </w:r>
    </w:p>
    <w:p w14:paraId="0F67615D">
      <w:pPr>
        <w:spacing w:after="0"/>
        <w:jc w:val="center"/>
        <w:rPr>
          <w:b/>
          <w:sz w:val="23"/>
        </w:rPr>
        <w:sectPr>
          <w:pgSz w:w="12240" w:h="15840"/>
          <w:pgMar w:top="1380" w:right="720" w:bottom="1240" w:left="1440" w:header="0" w:footer="1024" w:gutter="0"/>
          <w:cols w:space="720" w:num="1"/>
        </w:sectPr>
      </w:pPr>
    </w:p>
    <w:p w14:paraId="77EDA674">
      <w:pPr>
        <w:pStyle w:val="7"/>
        <w:spacing w:before="63" w:line="278" w:lineRule="auto"/>
        <w:ind w:left="259" w:right="400"/>
      </w:pPr>
      <w:r>
        <w:t>Each</w:t>
      </w:r>
      <w:r>
        <w:rPr>
          <w:spacing w:val="-7"/>
        </w:rPr>
        <w:t xml:space="preserve"> </w:t>
      </w:r>
      <w:r>
        <w:t>file</w:t>
      </w:r>
      <w:r>
        <w:rPr>
          <w:spacing w:val="-7"/>
        </w:rPr>
        <w:t xml:space="preserve"> </w:t>
      </w:r>
      <w:r>
        <w:t>builds on</w:t>
      </w:r>
      <w:r>
        <w:rPr>
          <w:spacing w:val="-8"/>
        </w:rPr>
        <w:t xml:space="preserve"> </w:t>
      </w:r>
      <w:r>
        <w:t>the</w:t>
      </w:r>
      <w:r>
        <w:rPr>
          <w:spacing w:val="-2"/>
        </w:rPr>
        <w:t xml:space="preserve"> </w:t>
      </w:r>
      <w:r>
        <w:t>outputs</w:t>
      </w:r>
      <w:r>
        <w:rPr>
          <w:spacing w:val="-6"/>
        </w:rPr>
        <w:t xml:space="preserve"> </w:t>
      </w:r>
      <w:r>
        <w:t>of</w:t>
      </w:r>
      <w:r>
        <w:rPr>
          <w:spacing w:val="-14"/>
        </w:rPr>
        <w:t xml:space="preserve"> </w:t>
      </w:r>
      <w:r>
        <w:t>the</w:t>
      </w:r>
      <w:r>
        <w:rPr>
          <w:spacing w:val="-6"/>
        </w:rPr>
        <w:t xml:space="preserve"> </w:t>
      </w:r>
      <w:r>
        <w:t>previous</w:t>
      </w:r>
      <w:r>
        <w:rPr>
          <w:spacing w:val="-2"/>
        </w:rPr>
        <w:t xml:space="preserve"> </w:t>
      </w:r>
      <w:r>
        <w:t>one,</w:t>
      </w:r>
      <w:r>
        <w:rPr>
          <w:spacing w:val="-4"/>
        </w:rPr>
        <w:t xml:space="preserve"> </w:t>
      </w:r>
      <w:r>
        <w:t>creating</w:t>
      </w:r>
      <w:r>
        <w:rPr>
          <w:spacing w:val="-7"/>
        </w:rPr>
        <w:t xml:space="preserve"> </w:t>
      </w:r>
      <w:r>
        <w:t>a</w:t>
      </w:r>
      <w:r>
        <w:rPr>
          <w:spacing w:val="-7"/>
        </w:rPr>
        <w:t xml:space="preserve"> </w:t>
      </w:r>
      <w:r>
        <w:t>complete</w:t>
      </w:r>
      <w:r>
        <w:rPr>
          <w:spacing w:val="-1"/>
        </w:rPr>
        <w:t xml:space="preserve"> </w:t>
      </w:r>
      <w:r>
        <w:t>system</w:t>
      </w:r>
      <w:r>
        <w:rPr>
          <w:spacing w:val="-13"/>
        </w:rPr>
        <w:t xml:space="preserve"> </w:t>
      </w:r>
      <w:r>
        <w:t>for route optimization and traffic management.</w:t>
      </w:r>
    </w:p>
    <w:p w14:paraId="77E0ED1A">
      <w:pPr>
        <w:pStyle w:val="7"/>
      </w:pPr>
    </w:p>
    <w:p w14:paraId="2C97E8D2">
      <w:pPr>
        <w:pStyle w:val="7"/>
      </w:pPr>
    </w:p>
    <w:p w14:paraId="2E8671B5">
      <w:pPr>
        <w:pStyle w:val="7"/>
        <w:spacing w:before="150"/>
      </w:pPr>
    </w:p>
    <w:p w14:paraId="69D989B4">
      <w:pPr>
        <w:pStyle w:val="3"/>
        <w:spacing w:before="1" w:line="482" w:lineRule="auto"/>
        <w:ind w:left="3270" w:right="3043" w:firstLine="931"/>
        <w:jc w:val="left"/>
        <w:rPr>
          <w:u w:val="none"/>
        </w:rPr>
      </w:pPr>
      <w:bookmarkStart w:id="73" w:name="CHAPTER 4 RESULTS AND ANALYSIS"/>
      <w:bookmarkEnd w:id="73"/>
      <w:r>
        <w:rPr>
          <w:u w:val="none"/>
        </w:rPr>
        <w:t xml:space="preserve">CHAPTER 4 </w:t>
      </w:r>
      <w:r>
        <w:rPr>
          <w:u w:val="thick"/>
        </w:rPr>
        <w:t>RESULTS</w:t>
      </w:r>
      <w:r>
        <w:rPr>
          <w:spacing w:val="-18"/>
          <w:u w:val="thick"/>
        </w:rPr>
        <w:t xml:space="preserve"> </w:t>
      </w:r>
      <w:r>
        <w:rPr>
          <w:u w:val="thick"/>
        </w:rPr>
        <w:t>AND</w:t>
      </w:r>
      <w:r>
        <w:rPr>
          <w:spacing w:val="-17"/>
          <w:u w:val="thick"/>
        </w:rPr>
        <w:t xml:space="preserve"> </w:t>
      </w:r>
      <w:r>
        <w:rPr>
          <w:u w:val="thick"/>
        </w:rPr>
        <w:t>ANALYSIS</w:t>
      </w:r>
    </w:p>
    <w:p w14:paraId="4CDBEB90">
      <w:pPr>
        <w:pStyle w:val="7"/>
        <w:spacing w:before="318"/>
        <w:rPr>
          <w:b/>
        </w:rPr>
      </w:pPr>
    </w:p>
    <w:p w14:paraId="5B7EB162">
      <w:pPr>
        <w:pStyle w:val="4"/>
        <w:ind w:left="631" w:right="734" w:firstLine="0"/>
        <w:jc w:val="center"/>
        <w:rPr>
          <w:u w:val="none"/>
        </w:rPr>
      </w:pPr>
      <w:r>
        <w:rPr>
          <w:u w:val="thick"/>
        </w:rPr>
        <w:t>Output</w:t>
      </w:r>
      <w:r>
        <w:rPr>
          <w:spacing w:val="-10"/>
          <w:u w:val="thick"/>
        </w:rPr>
        <w:t xml:space="preserve"> </w:t>
      </w:r>
      <w:r>
        <w:rPr>
          <w:u w:val="thick"/>
        </w:rPr>
        <w:t>1:</w:t>
      </w:r>
      <w:r>
        <w:rPr>
          <w:spacing w:val="-6"/>
          <w:u w:val="thick"/>
        </w:rPr>
        <w:t xml:space="preserve"> </w:t>
      </w:r>
      <w:r>
        <w:rPr>
          <w:spacing w:val="-2"/>
          <w:u w:val="thick"/>
        </w:rPr>
        <w:t>(Testing)</w:t>
      </w:r>
    </w:p>
    <w:p w14:paraId="3E8EAB58">
      <w:pPr>
        <w:pStyle w:val="7"/>
        <w:rPr>
          <w:b/>
          <w:sz w:val="20"/>
        </w:rPr>
      </w:pPr>
    </w:p>
    <w:p w14:paraId="33BEABD8">
      <w:pPr>
        <w:pStyle w:val="7"/>
        <w:spacing w:before="60"/>
        <w:rPr>
          <w:b/>
          <w:sz w:val="20"/>
        </w:rPr>
      </w:pPr>
      <w:r>
        <w:rPr>
          <w:b/>
          <w:sz w:val="20"/>
        </w:rPr>
        <w:drawing>
          <wp:anchor distT="0" distB="0" distL="0" distR="0" simplePos="0" relativeHeight="251662336" behindDoc="1" locked="0" layoutInCell="1" allowOverlap="1">
            <wp:simplePos x="0" y="0"/>
            <wp:positionH relativeFrom="page">
              <wp:posOffset>1080135</wp:posOffset>
            </wp:positionH>
            <wp:positionV relativeFrom="paragraph">
              <wp:posOffset>199390</wp:posOffset>
            </wp:positionV>
            <wp:extent cx="5263515" cy="3668395"/>
            <wp:effectExtent l="0" t="0" r="9525" b="4445"/>
            <wp:wrapTopAndBottom/>
            <wp:docPr id="17" name="Image 17" descr="D:\AI Driven Route Optimizz\WhatsApp Image 2024-11-20 at 01.10.15_53c1ba46.jpg"/>
            <wp:cNvGraphicFramePr/>
            <a:graphic xmlns:a="http://schemas.openxmlformats.org/drawingml/2006/main">
              <a:graphicData uri="http://schemas.openxmlformats.org/drawingml/2006/picture">
                <pic:pic xmlns:pic="http://schemas.openxmlformats.org/drawingml/2006/picture">
                  <pic:nvPicPr>
                    <pic:cNvPr id="17" name="Image 17" descr="D:\AI Driven Route Optimizz\WhatsApp Image 2024-11-20 at 01.10.15_53c1ba46.jpg"/>
                    <pic:cNvPicPr/>
                  </pic:nvPicPr>
                  <pic:blipFill>
                    <a:blip r:embed="rId17" cstate="print"/>
                    <a:stretch>
                      <a:fillRect/>
                    </a:stretch>
                  </pic:blipFill>
                  <pic:spPr>
                    <a:xfrm>
                      <a:off x="0" y="0"/>
                      <a:ext cx="5263606" cy="3668458"/>
                    </a:xfrm>
                    <a:prstGeom prst="rect">
                      <a:avLst/>
                    </a:prstGeom>
                  </pic:spPr>
                </pic:pic>
              </a:graphicData>
            </a:graphic>
          </wp:anchor>
        </w:drawing>
      </w:r>
    </w:p>
    <w:p w14:paraId="6C5A4C2F">
      <w:pPr>
        <w:spacing w:before="235"/>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10"/>
          <w:sz w:val="23"/>
          <w:u w:val="thick"/>
        </w:rPr>
        <w:t>9</w:t>
      </w:r>
    </w:p>
    <w:p w14:paraId="0ACEB6E0">
      <w:pPr>
        <w:spacing w:before="263" w:line="240" w:lineRule="auto"/>
        <w:ind w:left="259" w:right="353" w:firstLine="0"/>
        <w:jc w:val="both"/>
        <w:rPr>
          <w:rFonts w:ascii="Segoe UI"/>
          <w:sz w:val="24"/>
        </w:rPr>
      </w:pPr>
      <w:r>
        <w:rPr>
          <w:rFonts w:ascii="Segoe UI"/>
          <w:sz w:val="24"/>
        </w:rPr>
        <w:t>The image showcases a route optimization map, highlighting a network of delivery or service points within Vijayawada, India. Various green markers represent specific destinations, while the blue lines illustrate the potential routes connecting these points, indicating how an AI-driven system can analyze and optimize travel paths for efficiency. This visualization aims to streamline logistics by minimizing travel time and distance, enhancing operational efficiency for businesses that rely on timely deliveries or services within this urban area.</w:t>
      </w:r>
    </w:p>
    <w:p w14:paraId="7D4F9D0D">
      <w:pPr>
        <w:spacing w:after="0" w:line="240" w:lineRule="auto"/>
        <w:jc w:val="both"/>
        <w:rPr>
          <w:rFonts w:ascii="Segoe UI"/>
          <w:sz w:val="24"/>
        </w:rPr>
        <w:sectPr>
          <w:pgSz w:w="12240" w:h="15840"/>
          <w:pgMar w:top="1000" w:right="720" w:bottom="1240" w:left="1440" w:header="0" w:footer="1024" w:gutter="0"/>
          <w:cols w:space="720" w:num="1"/>
        </w:sectPr>
      </w:pPr>
    </w:p>
    <w:p w14:paraId="6CC7B855">
      <w:pPr>
        <w:pStyle w:val="4"/>
        <w:spacing w:before="73"/>
        <w:ind w:left="631" w:right="734" w:firstLine="0"/>
        <w:jc w:val="center"/>
        <w:rPr>
          <w:u w:val="none"/>
        </w:rPr>
      </w:pPr>
      <w:bookmarkStart w:id="74" w:name="Output 2: (Testing)"/>
      <w:bookmarkEnd w:id="74"/>
      <w:r>
        <w:rPr>
          <w:u w:val="thick"/>
        </w:rPr>
        <w:t>Output</w:t>
      </w:r>
      <w:r>
        <w:rPr>
          <w:spacing w:val="-10"/>
          <w:u w:val="thick"/>
        </w:rPr>
        <w:t xml:space="preserve"> </w:t>
      </w:r>
      <w:r>
        <w:rPr>
          <w:u w:val="thick"/>
        </w:rPr>
        <w:t>2:</w:t>
      </w:r>
      <w:r>
        <w:rPr>
          <w:spacing w:val="-6"/>
          <w:u w:val="thick"/>
        </w:rPr>
        <w:t xml:space="preserve"> </w:t>
      </w:r>
      <w:r>
        <w:rPr>
          <w:spacing w:val="-2"/>
          <w:u w:val="thick"/>
        </w:rPr>
        <w:t>(Testing)</w:t>
      </w:r>
    </w:p>
    <w:p w14:paraId="08F83F8E">
      <w:pPr>
        <w:pStyle w:val="7"/>
        <w:rPr>
          <w:b/>
          <w:sz w:val="20"/>
        </w:rPr>
      </w:pPr>
    </w:p>
    <w:p w14:paraId="62FD9D7A">
      <w:pPr>
        <w:pStyle w:val="7"/>
        <w:spacing w:before="171"/>
        <w:rPr>
          <w:b/>
          <w:sz w:val="20"/>
        </w:rPr>
      </w:pPr>
      <w:r>
        <w:rPr>
          <w:b/>
          <w:sz w:val="20"/>
        </w:rPr>
        <w:drawing>
          <wp:anchor distT="0" distB="0" distL="0" distR="0" simplePos="0" relativeHeight="251663360" behindDoc="1" locked="0" layoutInCell="1" allowOverlap="1">
            <wp:simplePos x="0" y="0"/>
            <wp:positionH relativeFrom="page">
              <wp:posOffset>1080135</wp:posOffset>
            </wp:positionH>
            <wp:positionV relativeFrom="paragraph">
              <wp:posOffset>269875</wp:posOffset>
            </wp:positionV>
            <wp:extent cx="5977255" cy="3519170"/>
            <wp:effectExtent l="0" t="0" r="12065" b="1270"/>
            <wp:wrapTopAndBottom/>
            <wp:docPr id="18" name="Image 18" descr="D:\AI Driven Route Optimizz\WhatsApp Image 2024-11-20 at 01.12.13_663902b6.jpg"/>
            <wp:cNvGraphicFramePr/>
            <a:graphic xmlns:a="http://schemas.openxmlformats.org/drawingml/2006/main">
              <a:graphicData uri="http://schemas.openxmlformats.org/drawingml/2006/picture">
                <pic:pic xmlns:pic="http://schemas.openxmlformats.org/drawingml/2006/picture">
                  <pic:nvPicPr>
                    <pic:cNvPr id="18" name="Image 18" descr="D:\AI Driven Route Optimizz\WhatsApp Image 2024-11-20 at 01.12.13_663902b6.jpg"/>
                    <pic:cNvPicPr/>
                  </pic:nvPicPr>
                  <pic:blipFill>
                    <a:blip r:embed="rId18" cstate="print"/>
                    <a:stretch>
                      <a:fillRect/>
                    </a:stretch>
                  </pic:blipFill>
                  <pic:spPr>
                    <a:xfrm>
                      <a:off x="0" y="0"/>
                      <a:ext cx="5977209" cy="3519106"/>
                    </a:xfrm>
                    <a:prstGeom prst="rect">
                      <a:avLst/>
                    </a:prstGeom>
                  </pic:spPr>
                </pic:pic>
              </a:graphicData>
            </a:graphic>
          </wp:anchor>
        </w:drawing>
      </w:r>
    </w:p>
    <w:p w14:paraId="3C8D9E4E">
      <w:pPr>
        <w:spacing w:before="202"/>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5"/>
          <w:sz w:val="23"/>
          <w:u w:val="thick"/>
        </w:rPr>
        <w:t>10</w:t>
      </w:r>
    </w:p>
    <w:p w14:paraId="368C3121">
      <w:pPr>
        <w:spacing w:before="262" w:line="240" w:lineRule="auto"/>
        <w:ind w:left="259" w:right="357" w:firstLine="0"/>
        <w:jc w:val="both"/>
        <w:rPr>
          <w:rFonts w:ascii="Segoe UI"/>
          <w:sz w:val="24"/>
        </w:rPr>
      </w:pPr>
      <w:r>
        <w:rPr>
          <w:rFonts w:ascii="Segoe UI"/>
          <w:sz w:val="24"/>
        </w:rPr>
        <w:t>The image presents an advanced route optimization analysis for a delivery system in Vijayawada, with distinct features illustrated through color coding and connection lines. The large orange polygon outlines a</w:t>
      </w:r>
      <w:r>
        <w:rPr>
          <w:rFonts w:ascii="Segoe UI"/>
          <w:spacing w:val="-1"/>
          <w:sz w:val="24"/>
        </w:rPr>
        <w:t xml:space="preserve"> </w:t>
      </w:r>
      <w:r>
        <w:rPr>
          <w:rFonts w:ascii="Segoe UI"/>
          <w:sz w:val="24"/>
        </w:rPr>
        <w:t>targeted service area, while the numerous blue lines indicate potential routes between key locations represented by the numbered markers. Each marker signifies specific destinations with associated numerical values, which may reflect parameters like delivery frequency, priority, or distance. This visualization assists in identifying the most efficient paths for service delivery, considering traffic patterns and geographical constraints, thereby enabling AI to enhance logistical performance and improve overall service efficiency.</w:t>
      </w:r>
    </w:p>
    <w:p w14:paraId="1C48FFCD">
      <w:pPr>
        <w:spacing w:after="0" w:line="240" w:lineRule="auto"/>
        <w:jc w:val="both"/>
        <w:rPr>
          <w:rFonts w:ascii="Segoe UI"/>
          <w:sz w:val="24"/>
        </w:rPr>
        <w:sectPr>
          <w:pgSz w:w="12240" w:h="15840"/>
          <w:pgMar w:top="1000" w:right="720" w:bottom="1240" w:left="1440" w:header="0" w:footer="1024" w:gutter="0"/>
          <w:cols w:space="720" w:num="1"/>
        </w:sectPr>
      </w:pPr>
    </w:p>
    <w:p w14:paraId="5600B99E">
      <w:pPr>
        <w:pStyle w:val="4"/>
        <w:spacing w:before="73"/>
        <w:ind w:left="631" w:right="734" w:firstLine="0"/>
        <w:jc w:val="center"/>
        <w:rPr>
          <w:u w:val="none"/>
        </w:rPr>
      </w:pPr>
      <w:bookmarkStart w:id="75" w:name="Output 3: (Testing)"/>
      <w:bookmarkEnd w:id="75"/>
      <w:r>
        <w:rPr>
          <w:u w:val="thick"/>
        </w:rPr>
        <w:t>Output</w:t>
      </w:r>
      <w:r>
        <w:rPr>
          <w:spacing w:val="-10"/>
          <w:u w:val="thick"/>
        </w:rPr>
        <w:t xml:space="preserve"> </w:t>
      </w:r>
      <w:r>
        <w:rPr>
          <w:u w:val="thick"/>
        </w:rPr>
        <w:t>3:</w:t>
      </w:r>
      <w:r>
        <w:rPr>
          <w:spacing w:val="-6"/>
          <w:u w:val="thick"/>
        </w:rPr>
        <w:t xml:space="preserve"> </w:t>
      </w:r>
      <w:r>
        <w:rPr>
          <w:spacing w:val="-2"/>
          <w:u w:val="thick"/>
        </w:rPr>
        <w:t>(Testing)</w:t>
      </w:r>
    </w:p>
    <w:p w14:paraId="2B017429">
      <w:pPr>
        <w:pStyle w:val="7"/>
        <w:rPr>
          <w:b/>
          <w:sz w:val="20"/>
        </w:rPr>
      </w:pPr>
    </w:p>
    <w:p w14:paraId="54906AE7">
      <w:pPr>
        <w:pStyle w:val="7"/>
        <w:spacing w:before="122"/>
        <w:rPr>
          <w:b/>
          <w:sz w:val="20"/>
        </w:rPr>
      </w:pPr>
      <w:r>
        <w:rPr>
          <w:b/>
          <w:sz w:val="20"/>
        </w:rPr>
        <w:drawing>
          <wp:anchor distT="0" distB="0" distL="0" distR="0" simplePos="0" relativeHeight="251663360" behindDoc="1" locked="0" layoutInCell="1" allowOverlap="1">
            <wp:simplePos x="0" y="0"/>
            <wp:positionH relativeFrom="page">
              <wp:posOffset>1080135</wp:posOffset>
            </wp:positionH>
            <wp:positionV relativeFrom="paragraph">
              <wp:posOffset>238760</wp:posOffset>
            </wp:positionV>
            <wp:extent cx="5974080" cy="2707005"/>
            <wp:effectExtent l="0" t="0" r="0" b="5715"/>
            <wp:wrapTopAndBottom/>
            <wp:docPr id="19" name="Image 19" descr="D:\AI Driven Route Optimizz\WhatsApp Image 2024-11-20 at 01.14.53_20172f10.jpg"/>
            <wp:cNvGraphicFramePr/>
            <a:graphic xmlns:a="http://schemas.openxmlformats.org/drawingml/2006/main">
              <a:graphicData uri="http://schemas.openxmlformats.org/drawingml/2006/picture">
                <pic:pic xmlns:pic="http://schemas.openxmlformats.org/drawingml/2006/picture">
                  <pic:nvPicPr>
                    <pic:cNvPr id="19" name="Image 19" descr="D:\AI Driven Route Optimizz\WhatsApp Image 2024-11-20 at 01.14.53_20172f10.jpg"/>
                    <pic:cNvPicPr/>
                  </pic:nvPicPr>
                  <pic:blipFill>
                    <a:blip r:embed="rId19" cstate="print"/>
                    <a:stretch>
                      <a:fillRect/>
                    </a:stretch>
                  </pic:blipFill>
                  <pic:spPr>
                    <a:xfrm>
                      <a:off x="0" y="0"/>
                      <a:ext cx="5974084" cy="2707004"/>
                    </a:xfrm>
                    <a:prstGeom prst="rect">
                      <a:avLst/>
                    </a:prstGeom>
                  </pic:spPr>
                </pic:pic>
              </a:graphicData>
            </a:graphic>
          </wp:anchor>
        </w:drawing>
      </w:r>
    </w:p>
    <w:p w14:paraId="162FFB01">
      <w:pPr>
        <w:spacing w:before="243"/>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5"/>
          <w:sz w:val="23"/>
          <w:u w:val="thick"/>
        </w:rPr>
        <w:t>11</w:t>
      </w:r>
    </w:p>
    <w:p w14:paraId="78C4E165">
      <w:pPr>
        <w:pStyle w:val="7"/>
        <w:spacing w:before="3"/>
        <w:rPr>
          <w:b/>
          <w:sz w:val="23"/>
        </w:rPr>
      </w:pPr>
    </w:p>
    <w:p w14:paraId="302C03C4">
      <w:pPr>
        <w:spacing w:before="0" w:line="240" w:lineRule="auto"/>
        <w:ind w:left="259" w:right="348" w:firstLine="0"/>
        <w:jc w:val="both"/>
        <w:rPr>
          <w:rFonts w:ascii="Segoe UI"/>
          <w:sz w:val="24"/>
        </w:rPr>
      </w:pPr>
      <w:r>
        <w:rPr>
          <w:rFonts w:ascii="Segoe UI"/>
          <w:sz w:val="24"/>
        </w:rPr>
        <w:t>The image illustrates a route optimization map for deliveries around</w:t>
      </w:r>
      <w:r>
        <w:rPr>
          <w:rFonts w:ascii="Segoe UI"/>
          <w:spacing w:val="40"/>
          <w:sz w:val="24"/>
        </w:rPr>
        <w:t xml:space="preserve"> </w:t>
      </w:r>
      <w:r>
        <w:rPr>
          <w:rFonts w:ascii="Segoe UI"/>
          <w:sz w:val="24"/>
        </w:rPr>
        <w:t>Vijayawada, featuring a network of delivery points and their associated travel times. The triangular blue area defines the operational zone, with various colored markers indicating different travel</w:t>
      </w:r>
      <w:r>
        <w:rPr>
          <w:rFonts w:ascii="Segoe UI"/>
          <w:spacing w:val="-1"/>
          <w:sz w:val="24"/>
        </w:rPr>
        <w:t xml:space="preserve"> </w:t>
      </w:r>
      <w:r>
        <w:rPr>
          <w:rFonts w:ascii="Segoe UI"/>
          <w:sz w:val="24"/>
        </w:rPr>
        <w:t>time brackets: green</w:t>
      </w:r>
      <w:r>
        <w:rPr>
          <w:rFonts w:ascii="Segoe UI"/>
          <w:spacing w:val="-2"/>
          <w:sz w:val="24"/>
        </w:rPr>
        <w:t xml:space="preserve"> </w:t>
      </w:r>
      <w:r>
        <w:rPr>
          <w:rFonts w:ascii="Segoe UI"/>
          <w:sz w:val="24"/>
        </w:rPr>
        <w:t>for</w:t>
      </w:r>
      <w:r>
        <w:rPr>
          <w:rFonts w:ascii="Segoe UI"/>
          <w:spacing w:val="-2"/>
          <w:sz w:val="24"/>
        </w:rPr>
        <w:t xml:space="preserve"> </w:t>
      </w:r>
      <w:r>
        <w:rPr>
          <w:rFonts w:ascii="Segoe UI"/>
          <w:sz w:val="24"/>
        </w:rPr>
        <w:t>less</w:t>
      </w:r>
      <w:r>
        <w:rPr>
          <w:rFonts w:ascii="Segoe UI"/>
          <w:spacing w:val="-1"/>
          <w:sz w:val="24"/>
        </w:rPr>
        <w:t xml:space="preserve"> </w:t>
      </w:r>
      <w:r>
        <w:rPr>
          <w:rFonts w:ascii="Segoe UI"/>
          <w:sz w:val="24"/>
        </w:rPr>
        <w:t>than</w:t>
      </w:r>
      <w:r>
        <w:rPr>
          <w:rFonts w:ascii="Segoe UI"/>
          <w:spacing w:val="-2"/>
          <w:sz w:val="24"/>
        </w:rPr>
        <w:t xml:space="preserve"> </w:t>
      </w:r>
      <w:r>
        <w:rPr>
          <w:rFonts w:ascii="Segoe UI"/>
          <w:sz w:val="24"/>
        </w:rPr>
        <w:t>10 minutes, yellow</w:t>
      </w:r>
      <w:r>
        <w:rPr>
          <w:rFonts w:ascii="Segoe UI"/>
          <w:spacing w:val="-1"/>
          <w:sz w:val="24"/>
        </w:rPr>
        <w:t xml:space="preserve"> </w:t>
      </w:r>
      <w:r>
        <w:rPr>
          <w:rFonts w:ascii="Segoe UI"/>
          <w:sz w:val="24"/>
        </w:rPr>
        <w:t>for</w:t>
      </w:r>
      <w:r>
        <w:rPr>
          <w:rFonts w:ascii="Segoe UI"/>
          <w:spacing w:val="-2"/>
          <w:sz w:val="24"/>
        </w:rPr>
        <w:t xml:space="preserve"> </w:t>
      </w:r>
      <w:r>
        <w:rPr>
          <w:rFonts w:ascii="Segoe UI"/>
          <w:sz w:val="24"/>
        </w:rPr>
        <w:t>10-20 minutes, and</w:t>
      </w:r>
      <w:r>
        <w:rPr>
          <w:rFonts w:ascii="Segoe UI"/>
          <w:spacing w:val="-2"/>
          <w:sz w:val="24"/>
        </w:rPr>
        <w:t xml:space="preserve"> </w:t>
      </w:r>
      <w:r>
        <w:rPr>
          <w:rFonts w:ascii="Segoe UI"/>
          <w:sz w:val="24"/>
        </w:rPr>
        <w:t>red</w:t>
      </w:r>
      <w:r>
        <w:rPr>
          <w:rFonts w:ascii="Segoe UI"/>
          <w:spacing w:val="-2"/>
          <w:sz w:val="24"/>
        </w:rPr>
        <w:t xml:space="preserve"> </w:t>
      </w:r>
      <w:r>
        <w:rPr>
          <w:rFonts w:ascii="Segoe UI"/>
          <w:sz w:val="24"/>
        </w:rPr>
        <w:t>for over 20 minutes. The intricate blue lines connecting the markers represent the potential routes between these locations, which an AI-driven system analyzes to</w:t>
      </w:r>
      <w:r>
        <w:rPr>
          <w:rFonts w:ascii="Segoe UI"/>
          <w:spacing w:val="40"/>
          <w:sz w:val="24"/>
        </w:rPr>
        <w:t xml:space="preserve"> </w:t>
      </w:r>
      <w:r>
        <w:rPr>
          <w:rFonts w:ascii="Segoe UI"/>
          <w:sz w:val="24"/>
        </w:rPr>
        <w:t>enhance efficiency. This visual representation is crucial for optimizing delivery routes, reducing travel time, and improving logistics management in the region.</w:t>
      </w:r>
    </w:p>
    <w:p w14:paraId="2E80C9AB">
      <w:pPr>
        <w:spacing w:after="0" w:line="240" w:lineRule="auto"/>
        <w:jc w:val="both"/>
        <w:rPr>
          <w:rFonts w:ascii="Segoe UI"/>
          <w:sz w:val="24"/>
        </w:rPr>
        <w:sectPr>
          <w:pgSz w:w="12240" w:h="15840"/>
          <w:pgMar w:top="1000" w:right="720" w:bottom="1240" w:left="1440" w:header="0" w:footer="1024" w:gutter="0"/>
          <w:cols w:space="720" w:num="1"/>
        </w:sectPr>
      </w:pPr>
    </w:p>
    <w:p w14:paraId="5EA81B25">
      <w:pPr>
        <w:pStyle w:val="4"/>
        <w:spacing w:before="73"/>
        <w:ind w:left="631" w:right="733" w:firstLine="0"/>
        <w:jc w:val="center"/>
        <w:rPr>
          <w:u w:val="none"/>
        </w:rPr>
      </w:pPr>
      <w:bookmarkStart w:id="76" w:name="Output 4: (Final)"/>
      <w:bookmarkEnd w:id="76"/>
      <w:r>
        <w:rPr>
          <w:u w:val="thick"/>
        </w:rPr>
        <w:t>Output</w:t>
      </w:r>
      <w:r>
        <w:rPr>
          <w:spacing w:val="-10"/>
          <w:u w:val="thick"/>
        </w:rPr>
        <w:t xml:space="preserve"> </w:t>
      </w:r>
      <w:r>
        <w:rPr>
          <w:u w:val="thick"/>
        </w:rPr>
        <w:t>4:</w:t>
      </w:r>
      <w:r>
        <w:rPr>
          <w:spacing w:val="-11"/>
          <w:u w:val="thick"/>
        </w:rPr>
        <w:t xml:space="preserve"> </w:t>
      </w:r>
      <w:r>
        <w:rPr>
          <w:spacing w:val="-2"/>
          <w:u w:val="thick"/>
        </w:rPr>
        <w:t>(Final)</w:t>
      </w:r>
    </w:p>
    <w:p w14:paraId="62A16BC9">
      <w:pPr>
        <w:pStyle w:val="7"/>
        <w:rPr>
          <w:b/>
          <w:sz w:val="20"/>
        </w:rPr>
      </w:pPr>
    </w:p>
    <w:p w14:paraId="31A4F37B">
      <w:pPr>
        <w:pStyle w:val="7"/>
        <w:spacing w:before="122"/>
        <w:rPr>
          <w:b/>
          <w:sz w:val="20"/>
        </w:rPr>
      </w:pPr>
      <w:r>
        <w:rPr>
          <w:b/>
          <w:sz w:val="20"/>
        </w:rPr>
        <w:drawing>
          <wp:anchor distT="0" distB="0" distL="0" distR="0" simplePos="0" relativeHeight="251664384" behindDoc="1" locked="0" layoutInCell="1" allowOverlap="1">
            <wp:simplePos x="0" y="0"/>
            <wp:positionH relativeFrom="page">
              <wp:posOffset>1080135</wp:posOffset>
            </wp:positionH>
            <wp:positionV relativeFrom="paragraph">
              <wp:posOffset>238760</wp:posOffset>
            </wp:positionV>
            <wp:extent cx="5610225" cy="2545715"/>
            <wp:effectExtent l="0" t="0" r="13335" b="14605"/>
            <wp:wrapTopAndBottom/>
            <wp:docPr id="20" name="Image 20" descr="D:\AI Driven Route Optimizz\WhatsApp Image 2024-11-20 at 01.16.50_60f8d116.jpg"/>
            <wp:cNvGraphicFramePr/>
            <a:graphic xmlns:a="http://schemas.openxmlformats.org/drawingml/2006/main">
              <a:graphicData uri="http://schemas.openxmlformats.org/drawingml/2006/picture">
                <pic:pic xmlns:pic="http://schemas.openxmlformats.org/drawingml/2006/picture">
                  <pic:nvPicPr>
                    <pic:cNvPr id="20" name="Image 20" descr="D:\AI Driven Route Optimizz\WhatsApp Image 2024-11-20 at 01.16.50_60f8d116.jpg"/>
                    <pic:cNvPicPr/>
                  </pic:nvPicPr>
                  <pic:blipFill>
                    <a:blip r:embed="rId20" cstate="print"/>
                    <a:stretch>
                      <a:fillRect/>
                    </a:stretch>
                  </pic:blipFill>
                  <pic:spPr>
                    <a:xfrm>
                      <a:off x="0" y="0"/>
                      <a:ext cx="5610214" cy="2545651"/>
                    </a:xfrm>
                    <a:prstGeom prst="rect">
                      <a:avLst/>
                    </a:prstGeom>
                  </pic:spPr>
                </pic:pic>
              </a:graphicData>
            </a:graphic>
          </wp:anchor>
        </w:drawing>
      </w:r>
    </w:p>
    <w:p w14:paraId="7DA4C6E0">
      <w:pPr>
        <w:pStyle w:val="7"/>
        <w:spacing w:before="26"/>
        <w:rPr>
          <w:b/>
          <w:sz w:val="23"/>
        </w:rPr>
      </w:pPr>
    </w:p>
    <w:p w14:paraId="4C8C70ED">
      <w:pPr>
        <w:spacing w:before="0"/>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5"/>
          <w:sz w:val="23"/>
          <w:u w:val="thick"/>
        </w:rPr>
        <w:t>12</w:t>
      </w:r>
    </w:p>
    <w:p w14:paraId="24CD067E">
      <w:pPr>
        <w:pStyle w:val="7"/>
        <w:spacing w:before="3"/>
        <w:rPr>
          <w:b/>
          <w:sz w:val="23"/>
        </w:rPr>
      </w:pPr>
    </w:p>
    <w:p w14:paraId="3DD9F3B3">
      <w:pPr>
        <w:spacing w:before="0" w:line="240" w:lineRule="auto"/>
        <w:ind w:left="259" w:right="353" w:firstLine="0"/>
        <w:jc w:val="both"/>
        <w:rPr>
          <w:rFonts w:ascii="Segoe UI"/>
          <w:sz w:val="24"/>
        </w:rPr>
      </w:pPr>
      <w:r>
        <w:rPr>
          <w:rFonts w:ascii="Segoe UI"/>
          <w:sz w:val="24"/>
        </w:rPr>
        <w:t>The image depicts a detailed route optimization map for delivery services in Vijayawada, India. It showcases a triangular operational area highlighted in an orange gradient, indicating varying travel times to different locations. The markers, color-coded in green, yellow, and red, represent transit times of under 10 minutes, between 10 to 20 minutes, and over 20 minutes, respectively. The interconnected blue lines illustrate</w:t>
      </w:r>
      <w:r>
        <w:rPr>
          <w:rFonts w:ascii="Segoe UI"/>
          <w:spacing w:val="40"/>
          <w:sz w:val="24"/>
        </w:rPr>
        <w:t xml:space="preserve"> </w:t>
      </w:r>
      <w:r>
        <w:rPr>
          <w:rFonts w:ascii="Segoe UI"/>
          <w:sz w:val="24"/>
        </w:rPr>
        <w:t xml:space="preserve">potential routes between these markers, enabling an AI system to evaluate and select the most efficient paths for deliveries. This visualization is instrumental in enhancing logistical strategies by providing clear insights into travel efficiency throughout the designated </w:t>
      </w:r>
      <w:r>
        <w:rPr>
          <w:rFonts w:ascii="Segoe UI"/>
          <w:spacing w:val="-2"/>
          <w:sz w:val="24"/>
        </w:rPr>
        <w:t>area.</w:t>
      </w:r>
    </w:p>
    <w:p w14:paraId="4D5F7A15">
      <w:pPr>
        <w:spacing w:after="0" w:line="240" w:lineRule="auto"/>
        <w:jc w:val="both"/>
        <w:rPr>
          <w:rFonts w:ascii="Segoe UI"/>
          <w:sz w:val="24"/>
        </w:rPr>
        <w:sectPr>
          <w:pgSz w:w="12240" w:h="15840"/>
          <w:pgMar w:top="1000" w:right="720" w:bottom="1240" w:left="1440" w:header="0" w:footer="1024" w:gutter="0"/>
          <w:cols w:space="720" w:num="1"/>
        </w:sectPr>
      </w:pPr>
    </w:p>
    <w:p w14:paraId="42AEC07A">
      <w:pPr>
        <w:pStyle w:val="3"/>
        <w:ind w:left="642"/>
        <w:rPr>
          <w:u w:val="none"/>
        </w:rPr>
      </w:pPr>
      <w:bookmarkStart w:id="77" w:name="MAPPING CONNECTIVITY"/>
      <w:bookmarkEnd w:id="77"/>
      <w:r>
        <w:rPr>
          <w:u w:val="thick"/>
        </w:rPr>
        <w:t>MAPPING</w:t>
      </w:r>
      <w:r>
        <w:rPr>
          <w:spacing w:val="-10"/>
          <w:u w:val="thick"/>
        </w:rPr>
        <w:t xml:space="preserve"> </w:t>
      </w:r>
      <w:r>
        <w:rPr>
          <w:spacing w:val="-2"/>
          <w:u w:val="thick"/>
        </w:rPr>
        <w:t>CONNECTIVITY</w:t>
      </w:r>
    </w:p>
    <w:p w14:paraId="49AD1761">
      <w:pPr>
        <w:pStyle w:val="7"/>
        <w:rPr>
          <w:b/>
          <w:sz w:val="20"/>
        </w:rPr>
      </w:pPr>
    </w:p>
    <w:p w14:paraId="0CDE182D">
      <w:pPr>
        <w:pStyle w:val="7"/>
        <w:rPr>
          <w:b/>
          <w:sz w:val="20"/>
        </w:rPr>
      </w:pPr>
    </w:p>
    <w:p w14:paraId="493B5529">
      <w:pPr>
        <w:pStyle w:val="7"/>
        <w:rPr>
          <w:b/>
          <w:sz w:val="20"/>
        </w:rPr>
      </w:pPr>
    </w:p>
    <w:p w14:paraId="0AF610CF">
      <w:pPr>
        <w:pStyle w:val="7"/>
        <w:rPr>
          <w:b/>
          <w:sz w:val="20"/>
        </w:rPr>
      </w:pPr>
    </w:p>
    <w:p w14:paraId="1197CE10">
      <w:pPr>
        <w:pStyle w:val="7"/>
        <w:spacing w:before="20"/>
        <w:rPr>
          <w:b/>
          <w:sz w:val="20"/>
        </w:rPr>
      </w:pPr>
      <w:r>
        <w:rPr>
          <w:b/>
          <w:sz w:val="20"/>
        </w:rPr>
        <w:drawing>
          <wp:anchor distT="0" distB="0" distL="0" distR="0" simplePos="0" relativeHeight="251664384" behindDoc="1" locked="0" layoutInCell="1" allowOverlap="1">
            <wp:simplePos x="0" y="0"/>
            <wp:positionH relativeFrom="page">
              <wp:posOffset>1268730</wp:posOffset>
            </wp:positionH>
            <wp:positionV relativeFrom="paragraph">
              <wp:posOffset>173990</wp:posOffset>
            </wp:positionV>
            <wp:extent cx="5610225" cy="4618355"/>
            <wp:effectExtent l="0" t="0" r="13335" b="14605"/>
            <wp:wrapTopAndBottom/>
            <wp:docPr id="21" name="Image 21" descr="C:\Users\DAKSH\OneDrive - vitap.ac.in\Pictures\Screenshots\Screenshot 2024-11-19 231550.png"/>
            <wp:cNvGraphicFramePr/>
            <a:graphic xmlns:a="http://schemas.openxmlformats.org/drawingml/2006/main">
              <a:graphicData uri="http://schemas.openxmlformats.org/drawingml/2006/picture">
                <pic:pic xmlns:pic="http://schemas.openxmlformats.org/drawingml/2006/picture">
                  <pic:nvPicPr>
                    <pic:cNvPr id="21" name="Image 21" descr="C:\Users\DAKSH\OneDrive - vitap.ac.in\Pictures\Screenshots\Screenshot 2024-11-19 231550.png"/>
                    <pic:cNvPicPr/>
                  </pic:nvPicPr>
                  <pic:blipFill>
                    <a:blip r:embed="rId21" cstate="print"/>
                    <a:stretch>
                      <a:fillRect/>
                    </a:stretch>
                  </pic:blipFill>
                  <pic:spPr>
                    <a:xfrm>
                      <a:off x="0" y="0"/>
                      <a:ext cx="5610532" cy="4618482"/>
                    </a:xfrm>
                    <a:prstGeom prst="rect">
                      <a:avLst/>
                    </a:prstGeom>
                  </pic:spPr>
                </pic:pic>
              </a:graphicData>
            </a:graphic>
          </wp:anchor>
        </w:drawing>
      </w:r>
    </w:p>
    <w:p w14:paraId="38F9FFF0">
      <w:pPr>
        <w:pStyle w:val="7"/>
        <w:rPr>
          <w:b/>
          <w:sz w:val="23"/>
        </w:rPr>
      </w:pPr>
    </w:p>
    <w:p w14:paraId="6080CCE8">
      <w:pPr>
        <w:pStyle w:val="7"/>
        <w:spacing w:before="134"/>
        <w:rPr>
          <w:b/>
          <w:sz w:val="23"/>
        </w:rPr>
      </w:pPr>
    </w:p>
    <w:p w14:paraId="26994AA1">
      <w:pPr>
        <w:spacing w:before="0"/>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5"/>
          <w:sz w:val="23"/>
          <w:u w:val="thick"/>
        </w:rPr>
        <w:t>13</w:t>
      </w:r>
    </w:p>
    <w:p w14:paraId="11EA3524">
      <w:pPr>
        <w:pStyle w:val="7"/>
        <w:spacing w:before="78"/>
        <w:rPr>
          <w:b/>
        </w:rPr>
      </w:pPr>
    </w:p>
    <w:p w14:paraId="2B9C2CDE">
      <w:pPr>
        <w:pStyle w:val="7"/>
        <w:spacing w:line="360" w:lineRule="auto"/>
        <w:ind w:left="259" w:right="362"/>
        <w:jc w:val="both"/>
      </w:pPr>
      <w:r>
        <w:t>The map provides a minimalist representation of a network in a specified area, likely depicting urban or rural routes in grey against a black background. Various lines illustrate the infrastructure, including roads and pathways, while the intricate layout suggests a dense connectivity</w:t>
      </w:r>
      <w:r>
        <w:rPr>
          <w:spacing w:val="-1"/>
        </w:rPr>
        <w:t xml:space="preserve"> </w:t>
      </w:r>
      <w:r>
        <w:t>among locations. Notably, a prominent red dot marks a</w:t>
      </w:r>
      <w:r>
        <w:rPr>
          <w:spacing w:val="-3"/>
        </w:rPr>
        <w:t xml:space="preserve"> </w:t>
      </w:r>
      <w:r>
        <w:t>specific location, potentially</w:t>
      </w:r>
      <w:r>
        <w:rPr>
          <w:spacing w:val="-4"/>
        </w:rPr>
        <w:t xml:space="preserve"> </w:t>
      </w:r>
      <w:r>
        <w:t>indicating</w:t>
      </w:r>
      <w:r>
        <w:rPr>
          <w:spacing w:val="-4"/>
        </w:rPr>
        <w:t xml:space="preserve"> </w:t>
      </w:r>
      <w:r>
        <w:t>a key</w:t>
      </w:r>
      <w:r>
        <w:rPr>
          <w:spacing w:val="-4"/>
        </w:rPr>
        <w:t xml:space="preserve"> </w:t>
      </w:r>
      <w:r>
        <w:t>destination, such</w:t>
      </w:r>
      <w:r>
        <w:rPr>
          <w:spacing w:val="-4"/>
        </w:rPr>
        <w:t xml:space="preserve"> </w:t>
      </w:r>
      <w:r>
        <w:t>as</w:t>
      </w:r>
      <w:r>
        <w:rPr>
          <w:spacing w:val="-2"/>
        </w:rPr>
        <w:t xml:space="preserve"> </w:t>
      </w:r>
      <w:r>
        <w:t>a</w:t>
      </w:r>
      <w:r>
        <w:rPr>
          <w:spacing w:val="-3"/>
        </w:rPr>
        <w:t xml:space="preserve"> </w:t>
      </w:r>
      <w:r>
        <w:t>delivery point or service hub. This visual format emphasizes the spatial relationships within</w:t>
      </w:r>
    </w:p>
    <w:p w14:paraId="035979C7">
      <w:pPr>
        <w:pStyle w:val="7"/>
        <w:spacing w:after="0" w:line="360" w:lineRule="auto"/>
        <w:jc w:val="both"/>
        <w:sectPr>
          <w:pgSz w:w="12240" w:h="15840"/>
          <w:pgMar w:top="1000" w:right="720" w:bottom="1240" w:left="1440" w:header="0" w:footer="1024" w:gutter="0"/>
          <w:cols w:space="720" w:num="1"/>
        </w:sectPr>
      </w:pPr>
    </w:p>
    <w:p w14:paraId="43B665E6">
      <w:pPr>
        <w:pStyle w:val="7"/>
        <w:spacing w:before="63" w:line="362" w:lineRule="auto"/>
        <w:ind w:left="259" w:right="393"/>
      </w:pPr>
      <w:r>
        <w:t>the area, making it useful for planning logistics or route optimization, as it allows</w:t>
      </w:r>
      <w:r>
        <w:rPr>
          <w:spacing w:val="40"/>
        </w:rPr>
        <w:t xml:space="preserve"> </w:t>
      </w:r>
      <w:r>
        <w:t>for a clear understanding of connectivity and layout without extraneous details.</w:t>
      </w:r>
    </w:p>
    <w:p w14:paraId="7FF8DB31">
      <w:pPr>
        <w:pStyle w:val="7"/>
        <w:rPr>
          <w:sz w:val="20"/>
        </w:rPr>
      </w:pPr>
    </w:p>
    <w:p w14:paraId="37CFE98D">
      <w:pPr>
        <w:pStyle w:val="7"/>
        <w:rPr>
          <w:sz w:val="20"/>
        </w:rPr>
      </w:pPr>
    </w:p>
    <w:p w14:paraId="1D19458B">
      <w:pPr>
        <w:pStyle w:val="7"/>
        <w:rPr>
          <w:sz w:val="20"/>
        </w:rPr>
      </w:pPr>
    </w:p>
    <w:p w14:paraId="1E0C61D0">
      <w:pPr>
        <w:pStyle w:val="7"/>
        <w:rPr>
          <w:sz w:val="20"/>
        </w:rPr>
      </w:pPr>
    </w:p>
    <w:p w14:paraId="17D259FD">
      <w:pPr>
        <w:pStyle w:val="7"/>
        <w:rPr>
          <w:sz w:val="20"/>
        </w:rPr>
      </w:pPr>
    </w:p>
    <w:p w14:paraId="1DA72F49">
      <w:pPr>
        <w:pStyle w:val="7"/>
        <w:rPr>
          <w:sz w:val="20"/>
        </w:rPr>
      </w:pPr>
    </w:p>
    <w:p w14:paraId="2B4046E9">
      <w:pPr>
        <w:pStyle w:val="7"/>
        <w:spacing w:before="104"/>
        <w:rPr>
          <w:sz w:val="20"/>
        </w:rPr>
      </w:pPr>
      <w:r>
        <w:rPr>
          <w:sz w:val="20"/>
        </w:rPr>
        <w:drawing>
          <wp:anchor distT="0" distB="0" distL="0" distR="0" simplePos="0" relativeHeight="251665408" behindDoc="1" locked="0" layoutInCell="1" allowOverlap="1">
            <wp:simplePos x="0" y="0"/>
            <wp:positionH relativeFrom="page">
              <wp:posOffset>1080135</wp:posOffset>
            </wp:positionH>
            <wp:positionV relativeFrom="paragraph">
              <wp:posOffset>227330</wp:posOffset>
            </wp:positionV>
            <wp:extent cx="5979795" cy="5078095"/>
            <wp:effectExtent l="0" t="0" r="9525" b="12065"/>
            <wp:wrapTopAndBottom/>
            <wp:docPr id="22" name="Image 22" descr="C:\Users\DAKSH\OneDrive - vitap.ac.in\Pictures\Screenshots\Screenshot 2024-11-20 013717.png"/>
            <wp:cNvGraphicFramePr/>
            <a:graphic xmlns:a="http://schemas.openxmlformats.org/drawingml/2006/main">
              <a:graphicData uri="http://schemas.openxmlformats.org/drawingml/2006/picture">
                <pic:pic xmlns:pic="http://schemas.openxmlformats.org/drawingml/2006/picture">
                  <pic:nvPicPr>
                    <pic:cNvPr id="22" name="Image 22" descr="C:\Users\DAKSH\OneDrive - vitap.ac.in\Pictures\Screenshots\Screenshot 2024-11-20 013717.png"/>
                    <pic:cNvPicPr/>
                  </pic:nvPicPr>
                  <pic:blipFill>
                    <a:blip r:embed="rId22" cstate="print"/>
                    <a:stretch>
                      <a:fillRect/>
                    </a:stretch>
                  </pic:blipFill>
                  <pic:spPr>
                    <a:xfrm>
                      <a:off x="0" y="0"/>
                      <a:ext cx="5979519" cy="5077872"/>
                    </a:xfrm>
                    <a:prstGeom prst="rect">
                      <a:avLst/>
                    </a:prstGeom>
                  </pic:spPr>
                </pic:pic>
              </a:graphicData>
            </a:graphic>
          </wp:anchor>
        </w:drawing>
      </w:r>
    </w:p>
    <w:p w14:paraId="7130F3E1">
      <w:pPr>
        <w:spacing w:before="291"/>
        <w:ind w:left="633" w:right="728" w:firstLine="0"/>
        <w:jc w:val="center"/>
        <w:rPr>
          <w:b/>
          <w:sz w:val="23"/>
        </w:rPr>
      </w:pPr>
      <w:r>
        <w:rPr>
          <w:b/>
          <w:sz w:val="23"/>
          <w:u w:val="thick"/>
        </w:rPr>
        <w:t>Figure</w:t>
      </w:r>
      <w:r>
        <w:rPr>
          <w:b/>
          <w:spacing w:val="-5"/>
          <w:sz w:val="23"/>
          <w:u w:val="thick"/>
        </w:rPr>
        <w:t xml:space="preserve"> </w:t>
      </w:r>
      <w:r>
        <w:rPr>
          <w:b/>
          <w:sz w:val="23"/>
          <w:u w:val="thick"/>
        </w:rPr>
        <w:t>:</w:t>
      </w:r>
      <w:r>
        <w:rPr>
          <w:b/>
          <w:spacing w:val="-2"/>
          <w:sz w:val="23"/>
          <w:u w:val="thick"/>
        </w:rPr>
        <w:t xml:space="preserve"> </w:t>
      </w:r>
      <w:r>
        <w:rPr>
          <w:b/>
          <w:spacing w:val="-5"/>
          <w:sz w:val="23"/>
          <w:u w:val="thick"/>
        </w:rPr>
        <w:t>14</w:t>
      </w:r>
    </w:p>
    <w:p w14:paraId="05C2FAD0">
      <w:pPr>
        <w:pStyle w:val="7"/>
        <w:spacing w:before="83"/>
        <w:rPr>
          <w:b/>
        </w:rPr>
      </w:pPr>
    </w:p>
    <w:p w14:paraId="0C074038">
      <w:pPr>
        <w:pStyle w:val="7"/>
        <w:spacing w:line="362" w:lineRule="auto"/>
        <w:ind w:left="259" w:right="355"/>
        <w:jc w:val="both"/>
      </w:pPr>
      <w:r>
        <w:t xml:space="preserve">The map of </w:t>
      </w:r>
      <w:r>
        <w:rPr>
          <w:b/>
          <w:u w:val="thick"/>
        </w:rPr>
        <w:t>Amaravati</w:t>
      </w:r>
      <w:r>
        <w:rPr>
          <w:b/>
        </w:rPr>
        <w:t xml:space="preserve"> </w:t>
      </w:r>
      <w:r>
        <w:t xml:space="preserve">presents an intricate depiction of an </w:t>
      </w:r>
      <w:r>
        <w:rPr>
          <w:b/>
        </w:rPr>
        <w:t>optimized route network</w:t>
      </w:r>
      <w:r>
        <w:t>, characterized by a striking contrast against a black background. Red dots scattered throughout signify key locations, such as delivery points, service areas, or</w:t>
      </w:r>
    </w:p>
    <w:p w14:paraId="31497472">
      <w:pPr>
        <w:pStyle w:val="7"/>
        <w:spacing w:line="314" w:lineRule="exact"/>
        <w:ind w:left="259"/>
        <w:jc w:val="both"/>
      </w:pPr>
      <w:r>
        <w:t>significant</w:t>
      </w:r>
      <w:r>
        <w:rPr>
          <w:spacing w:val="16"/>
        </w:rPr>
        <w:t xml:space="preserve"> </w:t>
      </w:r>
      <w:r>
        <w:t>landmarks,</w:t>
      </w:r>
      <w:r>
        <w:rPr>
          <w:spacing w:val="14"/>
        </w:rPr>
        <w:t xml:space="preserve"> </w:t>
      </w:r>
      <w:r>
        <w:t>while</w:t>
      </w:r>
      <w:r>
        <w:rPr>
          <w:spacing w:val="19"/>
        </w:rPr>
        <w:t xml:space="preserve"> </w:t>
      </w:r>
      <w:r>
        <w:t>the</w:t>
      </w:r>
      <w:r>
        <w:rPr>
          <w:spacing w:val="12"/>
        </w:rPr>
        <w:t xml:space="preserve"> </w:t>
      </w:r>
      <w:r>
        <w:t>connecting</w:t>
      </w:r>
      <w:r>
        <w:rPr>
          <w:spacing w:val="18"/>
        </w:rPr>
        <w:t xml:space="preserve"> </w:t>
      </w:r>
      <w:r>
        <w:t>lines</w:t>
      </w:r>
      <w:r>
        <w:rPr>
          <w:spacing w:val="18"/>
        </w:rPr>
        <w:t xml:space="preserve"> </w:t>
      </w:r>
      <w:r>
        <w:t>in</w:t>
      </w:r>
      <w:r>
        <w:rPr>
          <w:spacing w:val="12"/>
        </w:rPr>
        <w:t xml:space="preserve"> </w:t>
      </w:r>
      <w:r>
        <w:t>blue</w:t>
      </w:r>
      <w:r>
        <w:rPr>
          <w:spacing w:val="12"/>
        </w:rPr>
        <w:t xml:space="preserve"> </w:t>
      </w:r>
      <w:r>
        <w:t>outline</w:t>
      </w:r>
      <w:r>
        <w:rPr>
          <w:spacing w:val="18"/>
        </w:rPr>
        <w:t xml:space="preserve"> </w:t>
      </w:r>
      <w:r>
        <w:t>the</w:t>
      </w:r>
      <w:r>
        <w:rPr>
          <w:spacing w:val="18"/>
        </w:rPr>
        <w:t xml:space="preserve"> </w:t>
      </w:r>
      <w:r>
        <w:t>various</w:t>
      </w:r>
      <w:r>
        <w:rPr>
          <w:spacing w:val="19"/>
        </w:rPr>
        <w:t xml:space="preserve"> </w:t>
      </w:r>
      <w:r>
        <w:rPr>
          <w:spacing w:val="-2"/>
        </w:rPr>
        <w:t>roads</w:t>
      </w:r>
    </w:p>
    <w:p w14:paraId="79B5A57C">
      <w:pPr>
        <w:pStyle w:val="7"/>
        <w:spacing w:after="0" w:line="314" w:lineRule="exact"/>
        <w:jc w:val="both"/>
        <w:sectPr>
          <w:pgSz w:w="12240" w:h="15840"/>
          <w:pgMar w:top="1000" w:right="720" w:bottom="1240" w:left="1440" w:header="0" w:footer="1024" w:gutter="0"/>
          <w:cols w:space="720" w:num="1"/>
        </w:sectPr>
      </w:pPr>
    </w:p>
    <w:p w14:paraId="7422739A">
      <w:pPr>
        <w:pStyle w:val="7"/>
        <w:spacing w:before="63" w:line="360" w:lineRule="auto"/>
        <w:ind w:left="259" w:right="359"/>
        <w:jc w:val="both"/>
      </w:pPr>
      <w:r>
        <w:t>and pathways facilitating travel between these points. The dense distribution of the red markers suggests a well-planned infrastructure aimed at enhancing connectivity and accessibility across the region. This visualization serves as a powerful tool for identifying optimal routes for logistics and transportation, ensuring efficient navigation through Amaravati's urban landscape.</w:t>
      </w:r>
    </w:p>
    <w:p w14:paraId="4AF414B5">
      <w:pPr>
        <w:pStyle w:val="7"/>
        <w:spacing w:after="0" w:line="360" w:lineRule="auto"/>
        <w:jc w:val="both"/>
        <w:sectPr>
          <w:pgSz w:w="12240" w:h="15840"/>
          <w:pgMar w:top="1000" w:right="720" w:bottom="1240" w:left="1440" w:header="0" w:footer="1024" w:gutter="0"/>
          <w:cols w:space="720" w:num="1"/>
        </w:sectPr>
      </w:pPr>
    </w:p>
    <w:p w14:paraId="58D721F2">
      <w:pPr>
        <w:pStyle w:val="3"/>
        <w:spacing w:line="482" w:lineRule="auto"/>
        <w:ind w:left="2598" w:right="2667" w:firstLine="1603"/>
        <w:jc w:val="left"/>
        <w:rPr>
          <w:u w:val="none"/>
        </w:rPr>
      </w:pPr>
      <w:bookmarkStart w:id="78" w:name="CHAPTER 5 CONCLUSION AND FUTURE WORK"/>
      <w:bookmarkEnd w:id="78"/>
      <w:r>
        <w:rPr>
          <w:u w:val="none"/>
        </w:rPr>
        <w:t xml:space="preserve">CHAPTER 5 </w:t>
      </w:r>
      <w:r>
        <w:rPr>
          <w:u w:val="thick"/>
        </w:rPr>
        <w:t>CONCLUSION</w:t>
      </w:r>
      <w:r>
        <w:rPr>
          <w:spacing w:val="-18"/>
          <w:u w:val="thick"/>
        </w:rPr>
        <w:t xml:space="preserve"> </w:t>
      </w:r>
      <w:r>
        <w:rPr>
          <w:u w:val="thick"/>
        </w:rPr>
        <w:t>AND</w:t>
      </w:r>
      <w:r>
        <w:rPr>
          <w:spacing w:val="-17"/>
          <w:u w:val="thick"/>
        </w:rPr>
        <w:t xml:space="preserve"> </w:t>
      </w:r>
      <w:r>
        <w:rPr>
          <w:u w:val="thick"/>
        </w:rPr>
        <w:t>FUTURE</w:t>
      </w:r>
      <w:r>
        <w:rPr>
          <w:spacing w:val="-18"/>
          <w:u w:val="thick"/>
        </w:rPr>
        <w:t xml:space="preserve"> </w:t>
      </w:r>
      <w:r>
        <w:rPr>
          <w:u w:val="thick"/>
        </w:rPr>
        <w:t>WORK</w:t>
      </w:r>
    </w:p>
    <w:p w14:paraId="1552AA17">
      <w:pPr>
        <w:pStyle w:val="4"/>
        <w:spacing w:before="228"/>
        <w:ind w:left="259" w:firstLine="0"/>
        <w:rPr>
          <w:u w:val="none"/>
        </w:rPr>
      </w:pPr>
      <w:r>
        <w:rPr>
          <w:spacing w:val="-2"/>
          <w:u w:val="thick"/>
        </w:rPr>
        <w:t>Conclusion</w:t>
      </w:r>
    </w:p>
    <w:p w14:paraId="14F50C10">
      <w:pPr>
        <w:pStyle w:val="7"/>
        <w:spacing w:before="43" w:line="276" w:lineRule="auto"/>
        <w:ind w:left="259" w:right="351"/>
        <w:jc w:val="both"/>
      </w:pPr>
      <w:r>
        <w:t>This research</w:t>
      </w:r>
      <w:r>
        <w:rPr>
          <w:spacing w:val="-6"/>
        </w:rPr>
        <w:t xml:space="preserve"> </w:t>
      </w:r>
      <w:r>
        <w:t>project</w:t>
      </w:r>
      <w:r>
        <w:rPr>
          <w:spacing w:val="-2"/>
        </w:rPr>
        <w:t xml:space="preserve"> </w:t>
      </w:r>
      <w:r>
        <w:t>presents</w:t>
      </w:r>
      <w:r>
        <w:rPr>
          <w:spacing w:val="-1"/>
        </w:rPr>
        <w:t xml:space="preserve"> </w:t>
      </w:r>
      <w:r>
        <w:t>a</w:t>
      </w:r>
      <w:r>
        <w:rPr>
          <w:spacing w:val="-1"/>
        </w:rPr>
        <w:t xml:space="preserve"> </w:t>
      </w:r>
      <w:r>
        <w:t>comprehensive AI-driven</w:t>
      </w:r>
      <w:r>
        <w:rPr>
          <w:spacing w:val="-6"/>
        </w:rPr>
        <w:t xml:space="preserve"> </w:t>
      </w:r>
      <w:r>
        <w:t>route</w:t>
      </w:r>
      <w:r>
        <w:rPr>
          <w:spacing w:val="-1"/>
        </w:rPr>
        <w:t xml:space="preserve"> </w:t>
      </w:r>
      <w:r>
        <w:t>optimization</w:t>
      </w:r>
      <w:r>
        <w:rPr>
          <w:spacing w:val="-6"/>
        </w:rPr>
        <w:t xml:space="preserve"> </w:t>
      </w:r>
      <w:r>
        <w:t>system for traffic management in Amaravati, Andhra Pradesh. The system integrates geospatial data analysis, predictive modeling, and network optimization to offer practical solutions to urban traffic challenges. Its primary achievements include the development of accurate travel time prediction models, route optimization algorithms, and an interactive visualization platform, making it a valuable tool for urban mobility enhancement.</w:t>
      </w:r>
    </w:p>
    <w:p w14:paraId="07E78701">
      <w:pPr>
        <w:pStyle w:val="7"/>
        <w:spacing w:line="318" w:lineRule="exact"/>
        <w:ind w:left="259"/>
        <w:jc w:val="both"/>
      </w:pPr>
      <w:r>
        <w:t>Key</w:t>
      </w:r>
      <w:r>
        <w:rPr>
          <w:spacing w:val="-13"/>
        </w:rPr>
        <w:t xml:space="preserve"> </w:t>
      </w:r>
      <w:r>
        <w:t>accomplishments</w:t>
      </w:r>
      <w:r>
        <w:rPr>
          <w:spacing w:val="-5"/>
        </w:rPr>
        <w:t xml:space="preserve"> </w:t>
      </w:r>
      <w:r>
        <w:t>of</w:t>
      </w:r>
      <w:r>
        <w:rPr>
          <w:spacing w:val="-11"/>
        </w:rPr>
        <w:t xml:space="preserve"> </w:t>
      </w:r>
      <w:r>
        <w:t>the</w:t>
      </w:r>
      <w:r>
        <w:rPr>
          <w:spacing w:val="-4"/>
        </w:rPr>
        <w:t xml:space="preserve"> </w:t>
      </w:r>
      <w:r>
        <w:t>project</w:t>
      </w:r>
      <w:r>
        <w:rPr>
          <w:spacing w:val="-4"/>
        </w:rPr>
        <w:t xml:space="preserve"> </w:t>
      </w:r>
      <w:r>
        <w:t>are</w:t>
      </w:r>
      <w:r>
        <w:rPr>
          <w:spacing w:val="-4"/>
        </w:rPr>
        <w:t xml:space="preserve"> </w:t>
      </w:r>
      <w:r>
        <w:t>as</w:t>
      </w:r>
      <w:r>
        <w:rPr>
          <w:spacing w:val="-7"/>
        </w:rPr>
        <w:t xml:space="preserve"> </w:t>
      </w:r>
      <w:r>
        <w:rPr>
          <w:spacing w:val="-2"/>
        </w:rPr>
        <w:t>follows:</w:t>
      </w:r>
    </w:p>
    <w:p w14:paraId="056EBD34">
      <w:pPr>
        <w:pStyle w:val="7"/>
        <w:spacing w:before="104"/>
      </w:pPr>
    </w:p>
    <w:p w14:paraId="240D6CF1">
      <w:pPr>
        <w:pStyle w:val="4"/>
        <w:numPr>
          <w:ilvl w:val="0"/>
          <w:numId w:val="16"/>
        </w:numPr>
        <w:tabs>
          <w:tab w:val="left" w:pos="979"/>
        </w:tabs>
        <w:spacing w:before="1" w:after="0" w:line="240" w:lineRule="auto"/>
        <w:ind w:left="979" w:right="0" w:hanging="359"/>
        <w:jc w:val="both"/>
        <w:rPr>
          <w:u w:val="none"/>
        </w:rPr>
      </w:pPr>
      <w:bookmarkStart w:id="79" w:name="1. Geospatial Data Integration:"/>
      <w:bookmarkEnd w:id="79"/>
      <w:r>
        <w:rPr>
          <w:u w:val="none"/>
        </w:rPr>
        <w:t>Geospatial</w:t>
      </w:r>
      <w:r>
        <w:rPr>
          <w:spacing w:val="-11"/>
          <w:u w:val="none"/>
        </w:rPr>
        <w:t xml:space="preserve"> </w:t>
      </w:r>
      <w:r>
        <w:rPr>
          <w:u w:val="none"/>
        </w:rPr>
        <w:t>Data</w:t>
      </w:r>
      <w:r>
        <w:rPr>
          <w:spacing w:val="-6"/>
          <w:u w:val="none"/>
        </w:rPr>
        <w:t xml:space="preserve"> </w:t>
      </w:r>
      <w:r>
        <w:rPr>
          <w:spacing w:val="-2"/>
          <w:u w:val="none"/>
        </w:rPr>
        <w:t>Integration:</w:t>
      </w:r>
    </w:p>
    <w:p w14:paraId="70527B3D">
      <w:pPr>
        <w:pStyle w:val="9"/>
        <w:numPr>
          <w:ilvl w:val="1"/>
          <w:numId w:val="16"/>
        </w:numPr>
        <w:tabs>
          <w:tab w:val="left" w:pos="1700"/>
        </w:tabs>
        <w:spacing w:before="42" w:after="0" w:line="276" w:lineRule="auto"/>
        <w:ind w:left="1700" w:right="362" w:hanging="360"/>
        <w:jc w:val="both"/>
        <w:rPr>
          <w:sz w:val="28"/>
        </w:rPr>
      </w:pPr>
      <w:r>
        <w:rPr>
          <w:sz w:val="28"/>
        </w:rPr>
        <w:t>Leveraged OpenStreetMap (OSM) data to collect and process geographic information for Amaravati, including location names, latitude, and longitude.</w:t>
      </w:r>
    </w:p>
    <w:p w14:paraId="61DE9662">
      <w:pPr>
        <w:pStyle w:val="9"/>
        <w:numPr>
          <w:ilvl w:val="1"/>
          <w:numId w:val="16"/>
        </w:numPr>
        <w:tabs>
          <w:tab w:val="left" w:pos="1700"/>
        </w:tabs>
        <w:spacing w:before="0" w:after="0" w:line="276" w:lineRule="auto"/>
        <w:ind w:left="1700" w:right="364" w:hanging="360"/>
        <w:jc w:val="both"/>
        <w:rPr>
          <w:sz w:val="28"/>
        </w:rPr>
      </w:pPr>
      <w:r>
        <w:rPr>
          <w:sz w:val="28"/>
        </w:rPr>
        <w:t>The structured dataset forms the backbone for distance and travel time calculations, ensuring reliable and comprehensive inputs for</w:t>
      </w:r>
      <w:r>
        <w:rPr>
          <w:spacing w:val="40"/>
          <w:sz w:val="28"/>
        </w:rPr>
        <w:t xml:space="preserve"> </w:t>
      </w:r>
      <w:r>
        <w:rPr>
          <w:sz w:val="28"/>
        </w:rPr>
        <w:t xml:space="preserve">the </w:t>
      </w:r>
      <w:r>
        <w:rPr>
          <w:spacing w:val="-2"/>
          <w:sz w:val="28"/>
        </w:rPr>
        <w:t>system.</w:t>
      </w:r>
    </w:p>
    <w:p w14:paraId="44292F27">
      <w:pPr>
        <w:pStyle w:val="7"/>
        <w:spacing w:before="54"/>
      </w:pPr>
    </w:p>
    <w:p w14:paraId="51E4E856">
      <w:pPr>
        <w:pStyle w:val="4"/>
        <w:numPr>
          <w:ilvl w:val="0"/>
          <w:numId w:val="16"/>
        </w:numPr>
        <w:tabs>
          <w:tab w:val="left" w:pos="979"/>
        </w:tabs>
        <w:spacing w:before="0" w:after="0" w:line="240" w:lineRule="auto"/>
        <w:ind w:left="979" w:right="0" w:hanging="359"/>
        <w:jc w:val="both"/>
        <w:rPr>
          <w:u w:val="none"/>
        </w:rPr>
      </w:pPr>
      <w:bookmarkStart w:id="80" w:name="2. Distance and Travel Time Estimation:"/>
      <w:bookmarkEnd w:id="80"/>
      <w:r>
        <w:rPr>
          <w:u w:val="none"/>
        </w:rPr>
        <w:t>Distance</w:t>
      </w:r>
      <w:r>
        <w:rPr>
          <w:spacing w:val="-10"/>
          <w:u w:val="none"/>
        </w:rPr>
        <w:t xml:space="preserve"> </w:t>
      </w:r>
      <w:r>
        <w:rPr>
          <w:u w:val="none"/>
        </w:rPr>
        <w:t>and</w:t>
      </w:r>
      <w:r>
        <w:rPr>
          <w:spacing w:val="-9"/>
          <w:u w:val="none"/>
        </w:rPr>
        <w:t xml:space="preserve"> </w:t>
      </w:r>
      <w:r>
        <w:rPr>
          <w:u w:val="none"/>
        </w:rPr>
        <w:t>Travel</w:t>
      </w:r>
      <w:r>
        <w:rPr>
          <w:spacing w:val="-6"/>
          <w:u w:val="none"/>
        </w:rPr>
        <w:t xml:space="preserve"> </w:t>
      </w:r>
      <w:r>
        <w:rPr>
          <w:u w:val="none"/>
        </w:rPr>
        <w:t>Time</w:t>
      </w:r>
      <w:r>
        <w:rPr>
          <w:spacing w:val="-6"/>
          <w:u w:val="none"/>
        </w:rPr>
        <w:t xml:space="preserve"> </w:t>
      </w:r>
      <w:r>
        <w:rPr>
          <w:spacing w:val="-2"/>
          <w:u w:val="none"/>
        </w:rPr>
        <w:t>Estimation:</w:t>
      </w:r>
    </w:p>
    <w:p w14:paraId="2B88B2E6">
      <w:pPr>
        <w:pStyle w:val="9"/>
        <w:numPr>
          <w:ilvl w:val="1"/>
          <w:numId w:val="16"/>
        </w:numPr>
        <w:tabs>
          <w:tab w:val="left" w:pos="1700"/>
        </w:tabs>
        <w:spacing w:before="43" w:after="0" w:line="276" w:lineRule="auto"/>
        <w:ind w:left="1700" w:right="376" w:hanging="360"/>
        <w:jc w:val="both"/>
        <w:rPr>
          <w:sz w:val="28"/>
        </w:rPr>
      </w:pPr>
      <w:r>
        <w:rPr>
          <w:sz w:val="28"/>
        </w:rPr>
        <w:t>Accurately calculated distances between all location pairs using the Haversine formula, accounting for the Earth's spherical shape.</w:t>
      </w:r>
    </w:p>
    <w:p w14:paraId="6054235E">
      <w:pPr>
        <w:pStyle w:val="9"/>
        <w:numPr>
          <w:ilvl w:val="1"/>
          <w:numId w:val="16"/>
        </w:numPr>
        <w:tabs>
          <w:tab w:val="left" w:pos="1700"/>
        </w:tabs>
        <w:spacing w:before="0" w:after="0" w:line="276" w:lineRule="auto"/>
        <w:ind w:left="1700" w:right="367" w:hanging="360"/>
        <w:jc w:val="both"/>
        <w:rPr>
          <w:sz w:val="28"/>
        </w:rPr>
      </w:pPr>
      <w:r>
        <w:rPr>
          <w:sz w:val="28"/>
        </w:rPr>
        <w:t>Simulated travel times were generated using realistic</w:t>
      </w:r>
      <w:r>
        <w:rPr>
          <w:spacing w:val="40"/>
          <w:sz w:val="28"/>
        </w:rPr>
        <w:t xml:space="preserve"> </w:t>
      </w:r>
      <w:r>
        <w:rPr>
          <w:sz w:val="28"/>
        </w:rPr>
        <w:t>assumptions about average speeds and traffic delays, adding practical variability to the dataset.</w:t>
      </w:r>
    </w:p>
    <w:p w14:paraId="0D6BC1A0">
      <w:pPr>
        <w:pStyle w:val="7"/>
        <w:spacing w:before="55"/>
      </w:pPr>
    </w:p>
    <w:p w14:paraId="25D8870E">
      <w:pPr>
        <w:pStyle w:val="4"/>
        <w:numPr>
          <w:ilvl w:val="0"/>
          <w:numId w:val="16"/>
        </w:numPr>
        <w:tabs>
          <w:tab w:val="left" w:pos="979"/>
        </w:tabs>
        <w:spacing w:before="0" w:after="0" w:line="240" w:lineRule="auto"/>
        <w:ind w:left="979" w:right="0" w:hanging="359"/>
        <w:jc w:val="both"/>
        <w:rPr>
          <w:u w:val="none"/>
        </w:rPr>
      </w:pPr>
      <w:bookmarkStart w:id="81" w:name="3. Machine Learning for Travel Time Pred"/>
      <w:bookmarkEnd w:id="81"/>
      <w:r>
        <w:rPr>
          <w:u w:val="none"/>
        </w:rPr>
        <w:t>Machine</w:t>
      </w:r>
      <w:r>
        <w:rPr>
          <w:spacing w:val="-11"/>
          <w:u w:val="none"/>
        </w:rPr>
        <w:t xml:space="preserve"> </w:t>
      </w:r>
      <w:r>
        <w:rPr>
          <w:u w:val="none"/>
        </w:rPr>
        <w:t>Learning</w:t>
      </w:r>
      <w:r>
        <w:rPr>
          <w:spacing w:val="-7"/>
          <w:u w:val="none"/>
        </w:rPr>
        <w:t xml:space="preserve"> </w:t>
      </w:r>
      <w:r>
        <w:rPr>
          <w:u w:val="none"/>
        </w:rPr>
        <w:t>for</w:t>
      </w:r>
      <w:r>
        <w:rPr>
          <w:spacing w:val="-11"/>
          <w:u w:val="none"/>
        </w:rPr>
        <w:t xml:space="preserve"> </w:t>
      </w:r>
      <w:r>
        <w:rPr>
          <w:u w:val="none"/>
        </w:rPr>
        <w:t>Travel</w:t>
      </w:r>
      <w:r>
        <w:rPr>
          <w:spacing w:val="-7"/>
          <w:u w:val="none"/>
        </w:rPr>
        <w:t xml:space="preserve"> </w:t>
      </w:r>
      <w:r>
        <w:rPr>
          <w:u w:val="none"/>
        </w:rPr>
        <w:t>Time</w:t>
      </w:r>
      <w:r>
        <w:rPr>
          <w:spacing w:val="-11"/>
          <w:u w:val="none"/>
        </w:rPr>
        <w:t xml:space="preserve"> </w:t>
      </w:r>
      <w:r>
        <w:rPr>
          <w:spacing w:val="-2"/>
          <w:u w:val="none"/>
        </w:rPr>
        <w:t>Prediction:</w:t>
      </w:r>
    </w:p>
    <w:p w14:paraId="51D4C4F3">
      <w:pPr>
        <w:pStyle w:val="9"/>
        <w:numPr>
          <w:ilvl w:val="1"/>
          <w:numId w:val="16"/>
        </w:numPr>
        <w:tabs>
          <w:tab w:val="left" w:pos="1700"/>
        </w:tabs>
        <w:spacing w:before="47" w:after="0" w:line="271" w:lineRule="auto"/>
        <w:ind w:left="1700" w:right="378" w:hanging="360"/>
        <w:jc w:val="both"/>
        <w:rPr>
          <w:sz w:val="28"/>
        </w:rPr>
      </w:pPr>
      <w:r>
        <w:rPr>
          <w:sz w:val="28"/>
        </w:rPr>
        <w:t>A Random Forest regression model was trained to predict travel times based on distances, achieving reliable accuracy.</w:t>
      </w:r>
    </w:p>
    <w:p w14:paraId="7BCCE382">
      <w:pPr>
        <w:pStyle w:val="9"/>
        <w:numPr>
          <w:ilvl w:val="1"/>
          <w:numId w:val="16"/>
        </w:numPr>
        <w:tabs>
          <w:tab w:val="left" w:pos="1700"/>
        </w:tabs>
        <w:spacing w:before="8" w:after="0" w:line="276" w:lineRule="auto"/>
        <w:ind w:left="1700" w:right="354" w:hanging="360"/>
        <w:jc w:val="both"/>
        <w:rPr>
          <w:sz w:val="28"/>
        </w:rPr>
      </w:pPr>
      <w:r>
        <w:rPr>
          <w:sz w:val="28"/>
        </w:rPr>
        <w:t>This approach</w:t>
      </w:r>
      <w:r>
        <w:rPr>
          <w:spacing w:val="-6"/>
          <w:sz w:val="28"/>
        </w:rPr>
        <w:t xml:space="preserve"> </w:t>
      </w:r>
      <w:r>
        <w:rPr>
          <w:sz w:val="28"/>
        </w:rPr>
        <w:t>captures the nonlinear</w:t>
      </w:r>
      <w:r>
        <w:rPr>
          <w:spacing w:val="-2"/>
          <w:sz w:val="28"/>
        </w:rPr>
        <w:t xml:space="preserve"> </w:t>
      </w:r>
      <w:r>
        <w:rPr>
          <w:sz w:val="28"/>
        </w:rPr>
        <w:t>relationship</w:t>
      </w:r>
      <w:r>
        <w:rPr>
          <w:spacing w:val="-1"/>
          <w:sz w:val="28"/>
        </w:rPr>
        <w:t xml:space="preserve"> </w:t>
      </w:r>
      <w:r>
        <w:rPr>
          <w:sz w:val="28"/>
        </w:rPr>
        <w:t>between</w:t>
      </w:r>
      <w:r>
        <w:rPr>
          <w:spacing w:val="-6"/>
          <w:sz w:val="28"/>
        </w:rPr>
        <w:t xml:space="preserve"> </w:t>
      </w:r>
      <w:r>
        <w:rPr>
          <w:sz w:val="28"/>
        </w:rPr>
        <w:t>distance and travel time, demonstrating the robustness of machine learning in transportation problems.</w:t>
      </w:r>
    </w:p>
    <w:p w14:paraId="1CDA62E7">
      <w:pPr>
        <w:pStyle w:val="9"/>
        <w:spacing w:after="0" w:line="276" w:lineRule="auto"/>
        <w:jc w:val="both"/>
        <w:rPr>
          <w:sz w:val="28"/>
        </w:rPr>
        <w:sectPr>
          <w:pgSz w:w="12240" w:h="15840"/>
          <w:pgMar w:top="1000" w:right="720" w:bottom="1240" w:left="1440" w:header="0" w:footer="1024" w:gutter="0"/>
          <w:cols w:space="720" w:num="1"/>
        </w:sectPr>
      </w:pPr>
    </w:p>
    <w:p w14:paraId="1AABDF5E">
      <w:pPr>
        <w:pStyle w:val="4"/>
        <w:numPr>
          <w:ilvl w:val="0"/>
          <w:numId w:val="16"/>
        </w:numPr>
        <w:tabs>
          <w:tab w:val="left" w:pos="979"/>
        </w:tabs>
        <w:spacing w:before="73" w:after="0" w:line="240" w:lineRule="auto"/>
        <w:ind w:left="979" w:right="0" w:hanging="359"/>
        <w:jc w:val="both"/>
        <w:rPr>
          <w:u w:val="none"/>
        </w:rPr>
      </w:pPr>
      <w:bookmarkStart w:id="82" w:name="4. Network Optimization and Visualizatio"/>
      <w:bookmarkEnd w:id="82"/>
      <w:r>
        <w:rPr>
          <w:u w:val="none"/>
        </w:rPr>
        <w:t>Network</w:t>
      </w:r>
      <w:r>
        <w:rPr>
          <w:spacing w:val="-18"/>
          <w:u w:val="none"/>
        </w:rPr>
        <w:t xml:space="preserve"> </w:t>
      </w:r>
      <w:r>
        <w:rPr>
          <w:u w:val="none"/>
        </w:rPr>
        <w:t>Optimization</w:t>
      </w:r>
      <w:r>
        <w:rPr>
          <w:spacing w:val="-15"/>
          <w:u w:val="none"/>
        </w:rPr>
        <w:t xml:space="preserve"> </w:t>
      </w:r>
      <w:r>
        <w:rPr>
          <w:u w:val="none"/>
        </w:rPr>
        <w:t>and</w:t>
      </w:r>
      <w:r>
        <w:rPr>
          <w:spacing w:val="-11"/>
          <w:u w:val="none"/>
        </w:rPr>
        <w:t xml:space="preserve"> </w:t>
      </w:r>
      <w:r>
        <w:rPr>
          <w:spacing w:val="-2"/>
          <w:u w:val="none"/>
        </w:rPr>
        <w:t>Visualization:</w:t>
      </w:r>
    </w:p>
    <w:p w14:paraId="26696EE1">
      <w:pPr>
        <w:pStyle w:val="9"/>
        <w:numPr>
          <w:ilvl w:val="1"/>
          <w:numId w:val="16"/>
        </w:numPr>
        <w:tabs>
          <w:tab w:val="left" w:pos="1700"/>
        </w:tabs>
        <w:spacing w:before="38" w:after="0" w:line="278" w:lineRule="auto"/>
        <w:ind w:left="1700" w:right="359" w:hanging="360"/>
        <w:jc w:val="both"/>
        <w:rPr>
          <w:sz w:val="28"/>
        </w:rPr>
      </w:pPr>
      <w:r>
        <w:rPr>
          <w:sz w:val="28"/>
        </w:rPr>
        <w:t>Constructed a graph-based road network using OSMNX</w:t>
      </w:r>
      <w:r>
        <w:rPr>
          <w:spacing w:val="40"/>
          <w:sz w:val="28"/>
        </w:rPr>
        <w:t xml:space="preserve"> </w:t>
      </w:r>
      <w:r>
        <w:rPr>
          <w:sz w:val="28"/>
        </w:rPr>
        <w:t>and NetworkX to identify optimal routes between locations.</w:t>
      </w:r>
    </w:p>
    <w:p w14:paraId="55B5462C">
      <w:pPr>
        <w:pStyle w:val="9"/>
        <w:numPr>
          <w:ilvl w:val="1"/>
          <w:numId w:val="16"/>
        </w:numPr>
        <w:tabs>
          <w:tab w:val="left" w:pos="1700"/>
        </w:tabs>
        <w:spacing w:before="2" w:after="0" w:line="276" w:lineRule="auto"/>
        <w:ind w:left="1700" w:right="362" w:hanging="360"/>
        <w:jc w:val="both"/>
        <w:rPr>
          <w:sz w:val="28"/>
        </w:rPr>
      </w:pPr>
      <w:r>
        <w:rPr>
          <w:sz w:val="28"/>
        </w:rPr>
        <w:t>Created an interactive map using Folium, featuring color-coded routes to represent varying travel times, enabling intuitive visualization and user-friendly interaction.</w:t>
      </w:r>
    </w:p>
    <w:p w14:paraId="6DDE7CC6">
      <w:pPr>
        <w:pStyle w:val="7"/>
        <w:spacing w:before="41"/>
      </w:pPr>
    </w:p>
    <w:p w14:paraId="38C34EA1">
      <w:pPr>
        <w:pStyle w:val="7"/>
        <w:spacing w:line="276" w:lineRule="auto"/>
        <w:ind w:left="259" w:right="359"/>
        <w:jc w:val="both"/>
      </w:pPr>
      <w:r>
        <w:t xml:space="preserve">The project has proven effective in addressing the critical need for efficient urban traffic management. By leveraging AI and geospatial technologies, the system provides accurate, actionable insights for commuters and urban planners, aligning with smart city goals. This work demonstrates the scalability and adaptability of such systems for other cities, making it a foundation for advanced urban mobility </w:t>
      </w:r>
      <w:r>
        <w:rPr>
          <w:spacing w:val="-2"/>
        </w:rPr>
        <w:t>solutions.</w:t>
      </w:r>
    </w:p>
    <w:p w14:paraId="3BFA9C9C">
      <w:pPr>
        <w:pStyle w:val="7"/>
        <w:spacing w:before="59"/>
      </w:pPr>
    </w:p>
    <w:p w14:paraId="25B1E112">
      <w:pPr>
        <w:pStyle w:val="4"/>
        <w:ind w:left="259" w:firstLine="0"/>
        <w:jc w:val="both"/>
        <w:rPr>
          <w:u w:val="none"/>
        </w:rPr>
      </w:pPr>
      <w:bookmarkStart w:id="83" w:name="Future Work"/>
      <w:bookmarkEnd w:id="83"/>
      <w:r>
        <w:rPr>
          <w:u w:val="thick"/>
        </w:rPr>
        <w:t>Future</w:t>
      </w:r>
      <w:r>
        <w:rPr>
          <w:spacing w:val="-11"/>
          <w:u w:val="thick"/>
        </w:rPr>
        <w:t xml:space="preserve"> </w:t>
      </w:r>
      <w:r>
        <w:rPr>
          <w:spacing w:val="-4"/>
          <w:u w:val="thick"/>
        </w:rPr>
        <w:t>Work</w:t>
      </w:r>
    </w:p>
    <w:p w14:paraId="5FD8EA86">
      <w:pPr>
        <w:pStyle w:val="7"/>
        <w:spacing w:before="43" w:line="276" w:lineRule="auto"/>
        <w:ind w:left="259" w:right="357"/>
        <w:jc w:val="both"/>
      </w:pPr>
      <w:r>
        <w:t>While the system effectively meets its current objectives, several areas for improvement</w:t>
      </w:r>
      <w:r>
        <w:rPr>
          <w:spacing w:val="-3"/>
        </w:rPr>
        <w:t xml:space="preserve"> </w:t>
      </w:r>
      <w:r>
        <w:t>and</w:t>
      </w:r>
      <w:r>
        <w:rPr>
          <w:spacing w:val="-3"/>
        </w:rPr>
        <w:t xml:space="preserve"> </w:t>
      </w:r>
      <w:r>
        <w:t>expansion</w:t>
      </w:r>
      <w:r>
        <w:rPr>
          <w:spacing w:val="-7"/>
        </w:rPr>
        <w:t xml:space="preserve"> </w:t>
      </w:r>
      <w:r>
        <w:t>can</w:t>
      </w:r>
      <w:r>
        <w:rPr>
          <w:spacing w:val="-3"/>
        </w:rPr>
        <w:t xml:space="preserve"> </w:t>
      </w:r>
      <w:r>
        <w:t>further</w:t>
      </w:r>
      <w:r>
        <w:rPr>
          <w:spacing w:val="-4"/>
        </w:rPr>
        <w:t xml:space="preserve"> </w:t>
      </w:r>
      <w:r>
        <w:t>enhance its utility, scalability, and</w:t>
      </w:r>
      <w:r>
        <w:rPr>
          <w:spacing w:val="-3"/>
        </w:rPr>
        <w:t xml:space="preserve"> </w:t>
      </w:r>
      <w:r>
        <w:t>real-time capabilities. Below are the detailed future work possibilities:</w:t>
      </w:r>
    </w:p>
    <w:p w14:paraId="3C28260F">
      <w:pPr>
        <w:pStyle w:val="7"/>
      </w:pPr>
    </w:p>
    <w:p w14:paraId="19EC4B3A">
      <w:pPr>
        <w:pStyle w:val="7"/>
        <w:spacing w:before="108"/>
      </w:pPr>
    </w:p>
    <w:p w14:paraId="124CA50D">
      <w:pPr>
        <w:pStyle w:val="4"/>
        <w:numPr>
          <w:ilvl w:val="0"/>
          <w:numId w:val="17"/>
        </w:numPr>
        <w:tabs>
          <w:tab w:val="left" w:pos="541"/>
        </w:tabs>
        <w:spacing w:before="0" w:after="0" w:line="240" w:lineRule="auto"/>
        <w:ind w:left="541" w:right="0" w:hanging="282"/>
        <w:jc w:val="left"/>
        <w:rPr>
          <w:u w:val="none"/>
        </w:rPr>
      </w:pPr>
      <w:bookmarkStart w:id="84" w:name="1. Support for Multimodal Transportation"/>
      <w:bookmarkEnd w:id="84"/>
      <w:r>
        <w:rPr>
          <w:u w:val="none"/>
        </w:rPr>
        <w:t>Support</w:t>
      </w:r>
      <w:r>
        <w:rPr>
          <w:spacing w:val="-14"/>
          <w:u w:val="none"/>
        </w:rPr>
        <w:t xml:space="preserve"> </w:t>
      </w:r>
      <w:r>
        <w:rPr>
          <w:u w:val="none"/>
        </w:rPr>
        <w:t>for</w:t>
      </w:r>
      <w:r>
        <w:rPr>
          <w:spacing w:val="-10"/>
          <w:u w:val="none"/>
        </w:rPr>
        <w:t xml:space="preserve"> </w:t>
      </w:r>
      <w:r>
        <w:rPr>
          <w:u w:val="none"/>
        </w:rPr>
        <w:t>Multimodal</w:t>
      </w:r>
      <w:r>
        <w:rPr>
          <w:spacing w:val="-8"/>
          <w:u w:val="none"/>
        </w:rPr>
        <w:t xml:space="preserve"> </w:t>
      </w:r>
      <w:r>
        <w:rPr>
          <w:spacing w:val="-2"/>
          <w:u w:val="none"/>
        </w:rPr>
        <w:t>Transportation</w:t>
      </w:r>
    </w:p>
    <w:p w14:paraId="6E7A25AF">
      <w:pPr>
        <w:pStyle w:val="9"/>
        <w:numPr>
          <w:ilvl w:val="1"/>
          <w:numId w:val="17"/>
        </w:numPr>
        <w:tabs>
          <w:tab w:val="left" w:pos="980"/>
        </w:tabs>
        <w:spacing w:before="48" w:after="0" w:line="240" w:lineRule="auto"/>
        <w:ind w:left="980" w:right="0" w:hanging="360"/>
        <w:jc w:val="left"/>
        <w:rPr>
          <w:b/>
          <w:sz w:val="28"/>
        </w:rPr>
      </w:pPr>
      <w:r>
        <w:rPr>
          <w:b/>
          <w:spacing w:val="-2"/>
          <w:sz w:val="28"/>
        </w:rPr>
        <w:t>Objective:</w:t>
      </w:r>
    </w:p>
    <w:p w14:paraId="1120E9EF">
      <w:pPr>
        <w:pStyle w:val="7"/>
        <w:spacing w:before="38" w:line="276" w:lineRule="auto"/>
        <w:ind w:left="980"/>
      </w:pPr>
      <w:r>
        <w:t>Expand</w:t>
      </w:r>
      <w:r>
        <w:rPr>
          <w:spacing w:val="40"/>
        </w:rPr>
        <w:t xml:space="preserve"> </w:t>
      </w:r>
      <w:r>
        <w:t>the</w:t>
      </w:r>
      <w:r>
        <w:rPr>
          <w:spacing w:val="40"/>
        </w:rPr>
        <w:t xml:space="preserve"> </w:t>
      </w:r>
      <w:r>
        <w:t>system</w:t>
      </w:r>
      <w:r>
        <w:rPr>
          <w:spacing w:val="40"/>
        </w:rPr>
        <w:t xml:space="preserve"> </w:t>
      </w:r>
      <w:r>
        <w:t>to</w:t>
      </w:r>
      <w:r>
        <w:rPr>
          <w:spacing w:val="40"/>
        </w:rPr>
        <w:t xml:space="preserve"> </w:t>
      </w:r>
      <w:r>
        <w:t>include</w:t>
      </w:r>
      <w:r>
        <w:rPr>
          <w:spacing w:val="40"/>
        </w:rPr>
        <w:t xml:space="preserve"> </w:t>
      </w:r>
      <w:r>
        <w:t>different</w:t>
      </w:r>
      <w:r>
        <w:rPr>
          <w:spacing w:val="40"/>
        </w:rPr>
        <w:t xml:space="preserve"> </w:t>
      </w:r>
      <w:r>
        <w:t>modes</w:t>
      </w:r>
      <w:r>
        <w:rPr>
          <w:spacing w:val="40"/>
        </w:rPr>
        <w:t xml:space="preserve"> </w:t>
      </w:r>
      <w:r>
        <w:t>of</w:t>
      </w:r>
      <w:r>
        <w:rPr>
          <w:spacing w:val="38"/>
        </w:rPr>
        <w:t xml:space="preserve"> </w:t>
      </w:r>
      <w:r>
        <w:t>transport</w:t>
      </w:r>
      <w:r>
        <w:rPr>
          <w:spacing w:val="40"/>
        </w:rPr>
        <w:t xml:space="preserve"> </w:t>
      </w:r>
      <w:r>
        <w:t>such</w:t>
      </w:r>
      <w:r>
        <w:rPr>
          <w:spacing w:val="40"/>
        </w:rPr>
        <w:t xml:space="preserve"> </w:t>
      </w:r>
      <w:r>
        <w:t>as</w:t>
      </w:r>
      <w:r>
        <w:rPr>
          <w:spacing w:val="40"/>
        </w:rPr>
        <w:t xml:space="preserve"> </w:t>
      </w:r>
      <w:r>
        <w:t>buses, bicycles, and trains, offering comprehensive route recommendations.</w:t>
      </w:r>
    </w:p>
    <w:p w14:paraId="423C7C2E">
      <w:pPr>
        <w:pStyle w:val="4"/>
        <w:numPr>
          <w:ilvl w:val="1"/>
          <w:numId w:val="17"/>
        </w:numPr>
        <w:tabs>
          <w:tab w:val="left" w:pos="980"/>
        </w:tabs>
        <w:spacing w:before="9" w:after="0" w:line="240" w:lineRule="auto"/>
        <w:ind w:left="980" w:right="0" w:hanging="360"/>
        <w:jc w:val="left"/>
        <w:rPr>
          <w:u w:val="none"/>
        </w:rPr>
      </w:pPr>
      <w:bookmarkStart w:id="85" w:name=" Benefits:"/>
      <w:bookmarkEnd w:id="85"/>
      <w:r>
        <w:rPr>
          <w:spacing w:val="-2"/>
          <w:u w:val="none"/>
        </w:rPr>
        <w:t>Benefits:</w:t>
      </w:r>
    </w:p>
    <w:p w14:paraId="16D04D2B">
      <w:pPr>
        <w:pStyle w:val="9"/>
        <w:numPr>
          <w:ilvl w:val="2"/>
          <w:numId w:val="17"/>
        </w:numPr>
        <w:tabs>
          <w:tab w:val="left" w:pos="1700"/>
        </w:tabs>
        <w:spacing w:before="38" w:after="0" w:line="276" w:lineRule="auto"/>
        <w:ind w:left="1700" w:right="800" w:hanging="360"/>
        <w:jc w:val="left"/>
        <w:rPr>
          <w:sz w:val="28"/>
        </w:rPr>
      </w:pPr>
      <w:r>
        <w:rPr>
          <w:sz w:val="28"/>
        </w:rPr>
        <w:t>Accommodate</w:t>
      </w:r>
      <w:r>
        <w:rPr>
          <w:spacing w:val="36"/>
          <w:sz w:val="28"/>
        </w:rPr>
        <w:t xml:space="preserve"> </w:t>
      </w:r>
      <w:r>
        <w:rPr>
          <w:sz w:val="28"/>
        </w:rPr>
        <w:t>diverse</w:t>
      </w:r>
      <w:r>
        <w:rPr>
          <w:spacing w:val="40"/>
          <w:sz w:val="28"/>
        </w:rPr>
        <w:t xml:space="preserve"> </w:t>
      </w:r>
      <w:r>
        <w:rPr>
          <w:sz w:val="28"/>
        </w:rPr>
        <w:t>user</w:t>
      </w:r>
      <w:r>
        <w:rPr>
          <w:spacing w:val="33"/>
          <w:sz w:val="28"/>
        </w:rPr>
        <w:t xml:space="preserve"> </w:t>
      </w:r>
      <w:r>
        <w:rPr>
          <w:sz w:val="28"/>
        </w:rPr>
        <w:t>preferences</w:t>
      </w:r>
      <w:r>
        <w:rPr>
          <w:spacing w:val="37"/>
          <w:sz w:val="28"/>
        </w:rPr>
        <w:t xml:space="preserve"> </w:t>
      </w:r>
      <w:r>
        <w:rPr>
          <w:sz w:val="28"/>
        </w:rPr>
        <w:t>and</w:t>
      </w:r>
      <w:r>
        <w:rPr>
          <w:spacing w:val="33"/>
          <w:sz w:val="28"/>
        </w:rPr>
        <w:t xml:space="preserve"> </w:t>
      </w:r>
      <w:r>
        <w:rPr>
          <w:sz w:val="28"/>
        </w:rPr>
        <w:t>promote</w:t>
      </w:r>
      <w:r>
        <w:rPr>
          <w:spacing w:val="34"/>
          <w:sz w:val="28"/>
        </w:rPr>
        <w:t xml:space="preserve"> </w:t>
      </w:r>
      <w:r>
        <w:rPr>
          <w:sz w:val="28"/>
        </w:rPr>
        <w:t>eco-friendly transport options.</w:t>
      </w:r>
    </w:p>
    <w:p w14:paraId="4F807BB9">
      <w:pPr>
        <w:pStyle w:val="9"/>
        <w:numPr>
          <w:ilvl w:val="2"/>
          <w:numId w:val="17"/>
        </w:numPr>
        <w:tabs>
          <w:tab w:val="left" w:pos="1700"/>
        </w:tabs>
        <w:spacing w:before="0" w:after="0" w:line="278" w:lineRule="auto"/>
        <w:ind w:left="1700" w:right="893" w:hanging="360"/>
        <w:jc w:val="left"/>
        <w:rPr>
          <w:sz w:val="28"/>
        </w:rPr>
      </w:pPr>
      <w:r>
        <w:rPr>
          <w:sz w:val="28"/>
        </w:rPr>
        <w:t>Facilitate</w:t>
      </w:r>
      <w:r>
        <w:rPr>
          <w:spacing w:val="39"/>
          <w:sz w:val="28"/>
        </w:rPr>
        <w:t xml:space="preserve"> </w:t>
      </w:r>
      <w:r>
        <w:rPr>
          <w:sz w:val="28"/>
        </w:rPr>
        <w:t>smarter</w:t>
      </w:r>
      <w:r>
        <w:rPr>
          <w:spacing w:val="40"/>
          <w:sz w:val="28"/>
        </w:rPr>
        <w:t xml:space="preserve"> </w:t>
      </w:r>
      <w:r>
        <w:rPr>
          <w:sz w:val="28"/>
        </w:rPr>
        <w:t>urban</w:t>
      </w:r>
      <w:r>
        <w:rPr>
          <w:spacing w:val="37"/>
          <w:sz w:val="28"/>
        </w:rPr>
        <w:t xml:space="preserve"> </w:t>
      </w:r>
      <w:r>
        <w:rPr>
          <w:sz w:val="28"/>
        </w:rPr>
        <w:t>planning</w:t>
      </w:r>
      <w:r>
        <w:rPr>
          <w:spacing w:val="37"/>
          <w:sz w:val="28"/>
        </w:rPr>
        <w:t xml:space="preserve"> </w:t>
      </w:r>
      <w:r>
        <w:rPr>
          <w:sz w:val="28"/>
        </w:rPr>
        <w:t>by</w:t>
      </w:r>
      <w:r>
        <w:rPr>
          <w:spacing w:val="37"/>
          <w:sz w:val="28"/>
        </w:rPr>
        <w:t xml:space="preserve"> </w:t>
      </w:r>
      <w:r>
        <w:rPr>
          <w:sz w:val="28"/>
        </w:rPr>
        <w:t>integrating</w:t>
      </w:r>
      <w:r>
        <w:rPr>
          <w:spacing w:val="38"/>
          <w:sz w:val="28"/>
        </w:rPr>
        <w:t xml:space="preserve"> </w:t>
      </w:r>
      <w:r>
        <w:rPr>
          <w:sz w:val="28"/>
        </w:rPr>
        <w:t>public</w:t>
      </w:r>
      <w:r>
        <w:rPr>
          <w:spacing w:val="39"/>
          <w:sz w:val="28"/>
        </w:rPr>
        <w:t xml:space="preserve"> </w:t>
      </w:r>
      <w:r>
        <w:rPr>
          <w:sz w:val="28"/>
        </w:rPr>
        <w:t xml:space="preserve">transport </w:t>
      </w:r>
      <w:r>
        <w:rPr>
          <w:spacing w:val="-2"/>
          <w:sz w:val="28"/>
        </w:rPr>
        <w:t>networks.</w:t>
      </w:r>
    </w:p>
    <w:p w14:paraId="2E4E0211">
      <w:pPr>
        <w:pStyle w:val="4"/>
        <w:numPr>
          <w:ilvl w:val="1"/>
          <w:numId w:val="17"/>
        </w:numPr>
        <w:tabs>
          <w:tab w:val="left" w:pos="980"/>
        </w:tabs>
        <w:spacing w:before="5" w:after="0" w:line="240" w:lineRule="auto"/>
        <w:ind w:left="980" w:right="0" w:hanging="360"/>
        <w:jc w:val="left"/>
        <w:rPr>
          <w:u w:val="none"/>
        </w:rPr>
      </w:pPr>
      <w:bookmarkStart w:id="86" w:name=" Implementation:"/>
      <w:bookmarkEnd w:id="86"/>
      <w:r>
        <w:rPr>
          <w:spacing w:val="-2"/>
          <w:u w:val="none"/>
        </w:rPr>
        <w:t>Implementation:</w:t>
      </w:r>
    </w:p>
    <w:p w14:paraId="3E792218">
      <w:pPr>
        <w:pStyle w:val="9"/>
        <w:numPr>
          <w:ilvl w:val="2"/>
          <w:numId w:val="17"/>
        </w:numPr>
        <w:tabs>
          <w:tab w:val="left" w:pos="1700"/>
        </w:tabs>
        <w:spacing w:before="39" w:after="0" w:line="276" w:lineRule="auto"/>
        <w:ind w:left="1700" w:right="393" w:hanging="360"/>
        <w:jc w:val="left"/>
        <w:rPr>
          <w:sz w:val="28"/>
        </w:rPr>
      </w:pPr>
      <w:r>
        <w:rPr>
          <w:sz w:val="28"/>
        </w:rPr>
        <w:t>Extend</w:t>
      </w:r>
      <w:r>
        <w:rPr>
          <w:spacing w:val="-7"/>
          <w:sz w:val="28"/>
        </w:rPr>
        <w:t xml:space="preserve"> </w:t>
      </w:r>
      <w:r>
        <w:rPr>
          <w:sz w:val="28"/>
        </w:rPr>
        <w:t>the</w:t>
      </w:r>
      <w:r>
        <w:rPr>
          <w:spacing w:val="-6"/>
          <w:sz w:val="28"/>
        </w:rPr>
        <w:t xml:space="preserve"> </w:t>
      </w:r>
      <w:r>
        <w:rPr>
          <w:sz w:val="28"/>
        </w:rPr>
        <w:t>dataset</w:t>
      </w:r>
      <w:r>
        <w:rPr>
          <w:spacing w:val="-7"/>
          <w:sz w:val="28"/>
        </w:rPr>
        <w:t xml:space="preserve"> </w:t>
      </w:r>
      <w:r>
        <w:rPr>
          <w:sz w:val="28"/>
        </w:rPr>
        <w:t>to</w:t>
      </w:r>
      <w:r>
        <w:rPr>
          <w:spacing w:val="-7"/>
          <w:sz w:val="28"/>
        </w:rPr>
        <w:t xml:space="preserve"> </w:t>
      </w:r>
      <w:r>
        <w:rPr>
          <w:sz w:val="28"/>
        </w:rPr>
        <w:t>include</w:t>
      </w:r>
      <w:r>
        <w:rPr>
          <w:spacing w:val="-6"/>
          <w:sz w:val="28"/>
        </w:rPr>
        <w:t xml:space="preserve"> </w:t>
      </w:r>
      <w:r>
        <w:rPr>
          <w:sz w:val="28"/>
        </w:rPr>
        <w:t>schedules,</w:t>
      </w:r>
      <w:r>
        <w:rPr>
          <w:spacing w:val="-4"/>
          <w:sz w:val="28"/>
        </w:rPr>
        <w:t xml:space="preserve"> </w:t>
      </w:r>
      <w:r>
        <w:rPr>
          <w:sz w:val="28"/>
        </w:rPr>
        <w:t>stops, and</w:t>
      </w:r>
      <w:r>
        <w:rPr>
          <w:spacing w:val="-7"/>
          <w:sz w:val="28"/>
        </w:rPr>
        <w:t xml:space="preserve"> </w:t>
      </w:r>
      <w:r>
        <w:rPr>
          <w:sz w:val="28"/>
        </w:rPr>
        <w:t>capacities</w:t>
      </w:r>
      <w:r>
        <w:rPr>
          <w:spacing w:val="-1"/>
          <w:sz w:val="28"/>
        </w:rPr>
        <w:t xml:space="preserve"> </w:t>
      </w:r>
      <w:r>
        <w:rPr>
          <w:sz w:val="28"/>
        </w:rPr>
        <w:t>for</w:t>
      </w:r>
      <w:r>
        <w:rPr>
          <w:spacing w:val="-8"/>
          <w:sz w:val="28"/>
        </w:rPr>
        <w:t xml:space="preserve"> </w:t>
      </w:r>
      <w:r>
        <w:rPr>
          <w:sz w:val="28"/>
        </w:rPr>
        <w:t xml:space="preserve">public </w:t>
      </w:r>
      <w:r>
        <w:rPr>
          <w:spacing w:val="-2"/>
          <w:sz w:val="28"/>
        </w:rPr>
        <w:t>transportation.</w:t>
      </w:r>
    </w:p>
    <w:p w14:paraId="7302BA64">
      <w:pPr>
        <w:pStyle w:val="9"/>
        <w:numPr>
          <w:ilvl w:val="2"/>
          <w:numId w:val="17"/>
        </w:numPr>
        <w:tabs>
          <w:tab w:val="left" w:pos="1700"/>
        </w:tabs>
        <w:spacing w:before="3" w:after="0" w:line="276" w:lineRule="auto"/>
        <w:ind w:left="1700" w:right="892" w:hanging="360"/>
        <w:jc w:val="left"/>
        <w:rPr>
          <w:sz w:val="28"/>
        </w:rPr>
      </w:pPr>
      <w:r>
        <w:rPr>
          <w:sz w:val="28"/>
        </w:rPr>
        <w:t>Modify optimization algorithms to account for multiple transport modes and transitions between them.</w:t>
      </w:r>
    </w:p>
    <w:p w14:paraId="5E1946E6">
      <w:pPr>
        <w:pStyle w:val="9"/>
        <w:spacing w:after="0" w:line="276" w:lineRule="auto"/>
        <w:jc w:val="left"/>
        <w:rPr>
          <w:sz w:val="28"/>
        </w:rPr>
        <w:sectPr>
          <w:pgSz w:w="12240" w:h="15840"/>
          <w:pgMar w:top="1000" w:right="720" w:bottom="1240" w:left="1440" w:header="0" w:footer="1024" w:gutter="0"/>
          <w:cols w:space="720" w:num="1"/>
        </w:sectPr>
      </w:pPr>
    </w:p>
    <w:p w14:paraId="7B462FD6">
      <w:pPr>
        <w:pStyle w:val="4"/>
        <w:numPr>
          <w:ilvl w:val="0"/>
          <w:numId w:val="17"/>
        </w:numPr>
        <w:tabs>
          <w:tab w:val="left" w:pos="541"/>
        </w:tabs>
        <w:spacing w:before="73" w:after="0" w:line="240" w:lineRule="auto"/>
        <w:ind w:left="541" w:right="0" w:hanging="282"/>
        <w:jc w:val="left"/>
        <w:rPr>
          <w:u w:val="none"/>
        </w:rPr>
      </w:pPr>
      <w:bookmarkStart w:id="87" w:name="2. Development of User-Centric Features"/>
      <w:bookmarkEnd w:id="87"/>
      <w:r>
        <w:rPr>
          <w:u w:val="none"/>
        </w:rPr>
        <w:t>Development</w:t>
      </w:r>
      <w:r>
        <w:rPr>
          <w:spacing w:val="-13"/>
          <w:u w:val="none"/>
        </w:rPr>
        <w:t xml:space="preserve"> </w:t>
      </w:r>
      <w:r>
        <w:rPr>
          <w:u w:val="none"/>
        </w:rPr>
        <w:t>of</w:t>
      </w:r>
      <w:r>
        <w:rPr>
          <w:spacing w:val="-13"/>
          <w:u w:val="none"/>
        </w:rPr>
        <w:t xml:space="preserve"> </w:t>
      </w:r>
      <w:r>
        <w:rPr>
          <w:u w:val="none"/>
        </w:rPr>
        <w:t>User-Centric</w:t>
      </w:r>
      <w:r>
        <w:rPr>
          <w:spacing w:val="-15"/>
          <w:u w:val="none"/>
        </w:rPr>
        <w:t xml:space="preserve"> </w:t>
      </w:r>
      <w:r>
        <w:rPr>
          <w:spacing w:val="-2"/>
          <w:u w:val="none"/>
        </w:rPr>
        <w:t>Features</w:t>
      </w:r>
    </w:p>
    <w:p w14:paraId="2FE139E3">
      <w:pPr>
        <w:pStyle w:val="9"/>
        <w:numPr>
          <w:ilvl w:val="1"/>
          <w:numId w:val="17"/>
        </w:numPr>
        <w:tabs>
          <w:tab w:val="left" w:pos="980"/>
        </w:tabs>
        <w:spacing w:before="48" w:after="0" w:line="240" w:lineRule="auto"/>
        <w:ind w:left="980" w:right="0" w:hanging="360"/>
        <w:jc w:val="left"/>
        <w:rPr>
          <w:b/>
          <w:sz w:val="28"/>
        </w:rPr>
      </w:pPr>
      <w:r>
        <w:rPr>
          <w:b/>
          <w:spacing w:val="-2"/>
          <w:sz w:val="28"/>
        </w:rPr>
        <w:t>Objective:</w:t>
      </w:r>
    </w:p>
    <w:p w14:paraId="37791F11">
      <w:pPr>
        <w:pStyle w:val="7"/>
        <w:spacing w:before="47" w:line="271" w:lineRule="auto"/>
        <w:ind w:left="980" w:right="400"/>
      </w:pPr>
      <w:r>
        <w:t>Design</w:t>
      </w:r>
      <w:r>
        <w:rPr>
          <w:spacing w:val="40"/>
        </w:rPr>
        <w:t xml:space="preserve"> </w:t>
      </w:r>
      <w:r>
        <w:t>and</w:t>
      </w:r>
      <w:r>
        <w:rPr>
          <w:spacing w:val="40"/>
        </w:rPr>
        <w:t xml:space="preserve"> </w:t>
      </w:r>
      <w:r>
        <w:t>implement</w:t>
      </w:r>
      <w:r>
        <w:rPr>
          <w:spacing w:val="40"/>
        </w:rPr>
        <w:t xml:space="preserve"> </w:t>
      </w:r>
      <w:r>
        <w:t>a</w:t>
      </w:r>
      <w:r>
        <w:rPr>
          <w:spacing w:val="40"/>
        </w:rPr>
        <w:t xml:space="preserve"> </w:t>
      </w:r>
      <w:r>
        <w:t>mobile</w:t>
      </w:r>
      <w:r>
        <w:rPr>
          <w:spacing w:val="40"/>
        </w:rPr>
        <w:t xml:space="preserve"> </w:t>
      </w:r>
      <w:r>
        <w:t>or</w:t>
      </w:r>
      <w:r>
        <w:rPr>
          <w:spacing w:val="40"/>
        </w:rPr>
        <w:t xml:space="preserve"> </w:t>
      </w:r>
      <w:r>
        <w:t>web-based</w:t>
      </w:r>
      <w:r>
        <w:rPr>
          <w:spacing w:val="40"/>
        </w:rPr>
        <w:t xml:space="preserve"> </w:t>
      </w:r>
      <w:r>
        <w:t>application</w:t>
      </w:r>
      <w:r>
        <w:rPr>
          <w:spacing w:val="40"/>
        </w:rPr>
        <w:t xml:space="preserve"> </w:t>
      </w:r>
      <w:r>
        <w:t>for</w:t>
      </w:r>
      <w:r>
        <w:rPr>
          <w:spacing w:val="40"/>
        </w:rPr>
        <w:t xml:space="preserve"> </w:t>
      </w:r>
      <w:r>
        <w:t>commuters with real-time updates and personalized route suggestions.</w:t>
      </w:r>
    </w:p>
    <w:p w14:paraId="4DF01DE6">
      <w:pPr>
        <w:pStyle w:val="4"/>
        <w:numPr>
          <w:ilvl w:val="1"/>
          <w:numId w:val="17"/>
        </w:numPr>
        <w:tabs>
          <w:tab w:val="left" w:pos="980"/>
        </w:tabs>
        <w:spacing w:before="17" w:after="0" w:line="240" w:lineRule="auto"/>
        <w:ind w:left="980" w:right="0" w:hanging="360"/>
        <w:jc w:val="left"/>
        <w:rPr>
          <w:u w:val="none"/>
        </w:rPr>
      </w:pPr>
      <w:bookmarkStart w:id="88" w:name=" Benefits: (1)"/>
      <w:bookmarkEnd w:id="88"/>
      <w:r>
        <w:rPr>
          <w:spacing w:val="-2"/>
          <w:u w:val="none"/>
        </w:rPr>
        <w:t>Benefits:</w:t>
      </w:r>
    </w:p>
    <w:p w14:paraId="0B9428E8">
      <w:pPr>
        <w:pStyle w:val="9"/>
        <w:numPr>
          <w:ilvl w:val="2"/>
          <w:numId w:val="17"/>
        </w:numPr>
        <w:tabs>
          <w:tab w:val="left" w:pos="1699"/>
        </w:tabs>
        <w:spacing w:before="38" w:after="0" w:line="240" w:lineRule="auto"/>
        <w:ind w:left="1699" w:right="0" w:hanging="359"/>
        <w:jc w:val="left"/>
        <w:rPr>
          <w:sz w:val="28"/>
        </w:rPr>
      </w:pPr>
      <w:r>
        <w:rPr>
          <w:sz w:val="28"/>
        </w:rPr>
        <w:t>Enhance</w:t>
      </w:r>
      <w:r>
        <w:rPr>
          <w:spacing w:val="-12"/>
          <w:sz w:val="28"/>
        </w:rPr>
        <w:t xml:space="preserve"> </w:t>
      </w:r>
      <w:r>
        <w:rPr>
          <w:sz w:val="28"/>
        </w:rPr>
        <w:t>usability</w:t>
      </w:r>
      <w:r>
        <w:rPr>
          <w:spacing w:val="-15"/>
          <w:sz w:val="28"/>
        </w:rPr>
        <w:t xml:space="preserve"> </w:t>
      </w:r>
      <w:r>
        <w:rPr>
          <w:sz w:val="28"/>
        </w:rPr>
        <w:t>and</w:t>
      </w:r>
      <w:r>
        <w:rPr>
          <w:spacing w:val="-10"/>
          <w:sz w:val="28"/>
        </w:rPr>
        <w:t xml:space="preserve"> </w:t>
      </w:r>
      <w:r>
        <w:rPr>
          <w:sz w:val="28"/>
        </w:rPr>
        <w:t>accessibility</w:t>
      </w:r>
      <w:r>
        <w:rPr>
          <w:spacing w:val="-10"/>
          <w:sz w:val="28"/>
        </w:rPr>
        <w:t xml:space="preserve"> </w:t>
      </w:r>
      <w:r>
        <w:rPr>
          <w:sz w:val="28"/>
        </w:rPr>
        <w:t>for</w:t>
      </w:r>
      <w:r>
        <w:rPr>
          <w:spacing w:val="-11"/>
          <w:sz w:val="28"/>
        </w:rPr>
        <w:t xml:space="preserve"> </w:t>
      </w:r>
      <w:r>
        <w:rPr>
          <w:sz w:val="28"/>
        </w:rPr>
        <w:t>end-</w:t>
      </w:r>
      <w:r>
        <w:rPr>
          <w:spacing w:val="-2"/>
          <w:sz w:val="28"/>
        </w:rPr>
        <w:t>users.</w:t>
      </w:r>
    </w:p>
    <w:p w14:paraId="17043EDD">
      <w:pPr>
        <w:pStyle w:val="9"/>
        <w:numPr>
          <w:ilvl w:val="2"/>
          <w:numId w:val="17"/>
        </w:numPr>
        <w:tabs>
          <w:tab w:val="left" w:pos="1700"/>
        </w:tabs>
        <w:spacing w:before="53" w:after="0" w:line="276" w:lineRule="auto"/>
        <w:ind w:left="1700" w:right="397" w:hanging="360"/>
        <w:jc w:val="left"/>
        <w:rPr>
          <w:sz w:val="28"/>
        </w:rPr>
      </w:pPr>
      <w:r>
        <w:rPr>
          <w:sz w:val="28"/>
        </w:rPr>
        <w:t>Tailor</w:t>
      </w:r>
      <w:r>
        <w:rPr>
          <w:spacing w:val="-2"/>
          <w:sz w:val="28"/>
        </w:rPr>
        <w:t xml:space="preserve"> </w:t>
      </w:r>
      <w:r>
        <w:rPr>
          <w:sz w:val="28"/>
        </w:rPr>
        <w:t>route recommendations based on</w:t>
      </w:r>
      <w:r>
        <w:rPr>
          <w:spacing w:val="-2"/>
          <w:sz w:val="28"/>
        </w:rPr>
        <w:t xml:space="preserve"> </w:t>
      </w:r>
      <w:r>
        <w:rPr>
          <w:sz w:val="28"/>
        </w:rPr>
        <w:t>user</w:t>
      </w:r>
      <w:r>
        <w:rPr>
          <w:spacing w:val="-3"/>
          <w:sz w:val="28"/>
        </w:rPr>
        <w:t xml:space="preserve"> </w:t>
      </w:r>
      <w:r>
        <w:rPr>
          <w:sz w:val="28"/>
        </w:rPr>
        <w:t>preferences (e.g., shortest time, lowest cost, or scenic routes).</w:t>
      </w:r>
    </w:p>
    <w:p w14:paraId="0BD2A0E0">
      <w:pPr>
        <w:pStyle w:val="4"/>
        <w:numPr>
          <w:ilvl w:val="1"/>
          <w:numId w:val="17"/>
        </w:numPr>
        <w:tabs>
          <w:tab w:val="left" w:pos="980"/>
        </w:tabs>
        <w:spacing w:before="8" w:after="0" w:line="240" w:lineRule="auto"/>
        <w:ind w:left="980" w:right="0" w:hanging="360"/>
        <w:jc w:val="left"/>
        <w:rPr>
          <w:u w:val="none"/>
        </w:rPr>
      </w:pPr>
      <w:bookmarkStart w:id="89" w:name=" Implementation: (1)"/>
      <w:bookmarkEnd w:id="89"/>
      <w:r>
        <w:rPr>
          <w:spacing w:val="-2"/>
          <w:u w:val="none"/>
        </w:rPr>
        <w:t>Implementation:</w:t>
      </w:r>
    </w:p>
    <w:p w14:paraId="179742C2">
      <w:pPr>
        <w:pStyle w:val="9"/>
        <w:numPr>
          <w:ilvl w:val="2"/>
          <w:numId w:val="17"/>
        </w:numPr>
        <w:tabs>
          <w:tab w:val="left" w:pos="1700"/>
        </w:tabs>
        <w:spacing w:before="43" w:after="0" w:line="271" w:lineRule="auto"/>
        <w:ind w:left="1700" w:right="962" w:hanging="360"/>
        <w:jc w:val="left"/>
        <w:rPr>
          <w:sz w:val="28"/>
        </w:rPr>
      </w:pPr>
      <w:r>
        <w:rPr>
          <w:sz w:val="28"/>
        </w:rPr>
        <w:t>Build</w:t>
      </w:r>
      <w:r>
        <w:rPr>
          <w:spacing w:val="-1"/>
          <w:sz w:val="28"/>
        </w:rPr>
        <w:t xml:space="preserve"> </w:t>
      </w:r>
      <w:r>
        <w:rPr>
          <w:sz w:val="28"/>
        </w:rPr>
        <w:t>a responsive</w:t>
      </w:r>
      <w:r>
        <w:rPr>
          <w:spacing w:val="40"/>
          <w:sz w:val="28"/>
        </w:rPr>
        <w:t xml:space="preserve"> </w:t>
      </w:r>
      <w:r>
        <w:rPr>
          <w:sz w:val="28"/>
        </w:rPr>
        <w:t>user</w:t>
      </w:r>
      <w:r>
        <w:rPr>
          <w:spacing w:val="-2"/>
          <w:sz w:val="28"/>
        </w:rPr>
        <w:t xml:space="preserve"> </w:t>
      </w:r>
      <w:r>
        <w:rPr>
          <w:sz w:val="28"/>
        </w:rPr>
        <w:t>interface with</w:t>
      </w:r>
      <w:r>
        <w:rPr>
          <w:spacing w:val="-6"/>
          <w:sz w:val="28"/>
        </w:rPr>
        <w:t xml:space="preserve"> </w:t>
      </w:r>
      <w:r>
        <w:rPr>
          <w:sz w:val="28"/>
        </w:rPr>
        <w:t>functionalities such</w:t>
      </w:r>
      <w:r>
        <w:rPr>
          <w:spacing w:val="-10"/>
          <w:sz w:val="28"/>
        </w:rPr>
        <w:t xml:space="preserve"> </w:t>
      </w:r>
      <w:r>
        <w:rPr>
          <w:sz w:val="28"/>
        </w:rPr>
        <w:t>as</w:t>
      </w:r>
      <w:r>
        <w:rPr>
          <w:spacing w:val="-4"/>
          <w:sz w:val="28"/>
        </w:rPr>
        <w:t xml:space="preserve"> </w:t>
      </w:r>
      <w:r>
        <w:rPr>
          <w:sz w:val="28"/>
        </w:rPr>
        <w:t>user registration, route customization, and live notifications.</w:t>
      </w:r>
    </w:p>
    <w:p w14:paraId="21C2C57E">
      <w:pPr>
        <w:pStyle w:val="9"/>
        <w:numPr>
          <w:ilvl w:val="2"/>
          <w:numId w:val="17"/>
        </w:numPr>
        <w:tabs>
          <w:tab w:val="left" w:pos="1699"/>
        </w:tabs>
        <w:spacing w:before="12" w:after="0" w:line="240" w:lineRule="auto"/>
        <w:ind w:left="1699" w:right="0" w:hanging="359"/>
        <w:jc w:val="left"/>
        <w:rPr>
          <w:sz w:val="28"/>
        </w:rPr>
      </w:pPr>
      <w:r>
        <w:rPr>
          <w:sz w:val="28"/>
        </w:rPr>
        <w:t>Integrate</w:t>
      </w:r>
      <w:r>
        <w:rPr>
          <w:spacing w:val="-8"/>
          <w:sz w:val="28"/>
        </w:rPr>
        <w:t xml:space="preserve"> </w:t>
      </w:r>
      <w:r>
        <w:rPr>
          <w:sz w:val="28"/>
        </w:rPr>
        <w:t>map</w:t>
      </w:r>
      <w:r>
        <w:rPr>
          <w:spacing w:val="-8"/>
          <w:sz w:val="28"/>
        </w:rPr>
        <w:t xml:space="preserve"> </w:t>
      </w:r>
      <w:r>
        <w:rPr>
          <w:sz w:val="28"/>
        </w:rPr>
        <w:t>visualization</w:t>
      </w:r>
      <w:r>
        <w:rPr>
          <w:spacing w:val="-11"/>
          <w:sz w:val="28"/>
        </w:rPr>
        <w:t xml:space="preserve"> </w:t>
      </w:r>
      <w:r>
        <w:rPr>
          <w:sz w:val="28"/>
        </w:rPr>
        <w:t>directly</w:t>
      </w:r>
      <w:r>
        <w:rPr>
          <w:spacing w:val="-12"/>
          <w:sz w:val="28"/>
        </w:rPr>
        <w:t xml:space="preserve"> </w:t>
      </w:r>
      <w:r>
        <w:rPr>
          <w:sz w:val="28"/>
        </w:rPr>
        <w:t>into</w:t>
      </w:r>
      <w:r>
        <w:rPr>
          <w:spacing w:val="-13"/>
          <w:sz w:val="28"/>
        </w:rPr>
        <w:t xml:space="preserve"> </w:t>
      </w:r>
      <w:r>
        <w:rPr>
          <w:sz w:val="28"/>
        </w:rPr>
        <w:t>the</w:t>
      </w:r>
      <w:r>
        <w:rPr>
          <w:spacing w:val="-8"/>
          <w:sz w:val="28"/>
        </w:rPr>
        <w:t xml:space="preserve"> </w:t>
      </w:r>
      <w:r>
        <w:rPr>
          <w:spacing w:val="-2"/>
          <w:sz w:val="28"/>
        </w:rPr>
        <w:t>application.</w:t>
      </w:r>
    </w:p>
    <w:p w14:paraId="44C2200D">
      <w:pPr>
        <w:pStyle w:val="7"/>
        <w:spacing w:before="105"/>
      </w:pPr>
    </w:p>
    <w:p w14:paraId="44EE7E82">
      <w:pPr>
        <w:pStyle w:val="4"/>
        <w:numPr>
          <w:ilvl w:val="0"/>
          <w:numId w:val="17"/>
        </w:numPr>
        <w:tabs>
          <w:tab w:val="left" w:pos="541"/>
        </w:tabs>
        <w:spacing w:before="0" w:after="0" w:line="240" w:lineRule="auto"/>
        <w:ind w:left="541" w:right="0" w:hanging="282"/>
        <w:jc w:val="left"/>
        <w:rPr>
          <w:u w:val="none"/>
        </w:rPr>
      </w:pPr>
      <w:bookmarkStart w:id="90" w:name="3. Advanced Predictive Modeling"/>
      <w:bookmarkEnd w:id="90"/>
      <w:r>
        <w:rPr>
          <w:u w:val="none"/>
        </w:rPr>
        <w:t>Advanced</w:t>
      </w:r>
      <w:r>
        <w:rPr>
          <w:spacing w:val="-15"/>
          <w:u w:val="none"/>
        </w:rPr>
        <w:t xml:space="preserve"> </w:t>
      </w:r>
      <w:r>
        <w:rPr>
          <w:u w:val="none"/>
        </w:rPr>
        <w:t>Predictive</w:t>
      </w:r>
      <w:r>
        <w:rPr>
          <w:spacing w:val="-14"/>
          <w:u w:val="none"/>
        </w:rPr>
        <w:t xml:space="preserve"> </w:t>
      </w:r>
      <w:r>
        <w:rPr>
          <w:spacing w:val="-2"/>
          <w:u w:val="none"/>
        </w:rPr>
        <w:t>Modeling</w:t>
      </w:r>
    </w:p>
    <w:p w14:paraId="3433449C">
      <w:pPr>
        <w:pStyle w:val="9"/>
        <w:numPr>
          <w:ilvl w:val="1"/>
          <w:numId w:val="17"/>
        </w:numPr>
        <w:tabs>
          <w:tab w:val="left" w:pos="980"/>
        </w:tabs>
        <w:spacing w:before="48" w:after="0" w:line="240" w:lineRule="auto"/>
        <w:ind w:left="980" w:right="0" w:hanging="360"/>
        <w:jc w:val="left"/>
        <w:rPr>
          <w:b/>
          <w:sz w:val="28"/>
        </w:rPr>
      </w:pPr>
      <w:r>
        <w:rPr>
          <w:b/>
          <w:spacing w:val="-2"/>
          <w:sz w:val="28"/>
        </w:rPr>
        <w:t>Objective:</w:t>
      </w:r>
    </w:p>
    <w:p w14:paraId="5DE10C7B">
      <w:pPr>
        <w:pStyle w:val="7"/>
        <w:spacing w:before="38" w:line="276" w:lineRule="auto"/>
        <w:ind w:left="980"/>
      </w:pPr>
      <w:r>
        <w:t>Improve travel time predictions by incorporating advanced machine learning techniques and additional features.</w:t>
      </w:r>
    </w:p>
    <w:p w14:paraId="04E6D886">
      <w:pPr>
        <w:pStyle w:val="4"/>
        <w:numPr>
          <w:ilvl w:val="1"/>
          <w:numId w:val="17"/>
        </w:numPr>
        <w:tabs>
          <w:tab w:val="left" w:pos="980"/>
        </w:tabs>
        <w:spacing w:before="9" w:after="0" w:line="240" w:lineRule="auto"/>
        <w:ind w:left="980" w:right="0" w:hanging="360"/>
        <w:jc w:val="left"/>
        <w:rPr>
          <w:u w:val="none"/>
        </w:rPr>
      </w:pPr>
      <w:bookmarkStart w:id="91" w:name=" Benefits: (2)"/>
      <w:bookmarkEnd w:id="91"/>
      <w:r>
        <w:rPr>
          <w:spacing w:val="-2"/>
          <w:u w:val="none"/>
        </w:rPr>
        <w:t>Benefits:</w:t>
      </w:r>
    </w:p>
    <w:p w14:paraId="795E1580">
      <w:pPr>
        <w:pStyle w:val="9"/>
        <w:numPr>
          <w:ilvl w:val="2"/>
          <w:numId w:val="17"/>
        </w:numPr>
        <w:tabs>
          <w:tab w:val="left" w:pos="1700"/>
        </w:tabs>
        <w:spacing w:before="38" w:after="0" w:line="276" w:lineRule="auto"/>
        <w:ind w:left="1700" w:right="396" w:hanging="360"/>
        <w:jc w:val="left"/>
        <w:rPr>
          <w:sz w:val="28"/>
        </w:rPr>
      </w:pPr>
      <w:r>
        <w:rPr>
          <w:sz w:val="28"/>
        </w:rPr>
        <w:t>Achieve</w:t>
      </w:r>
      <w:r>
        <w:rPr>
          <w:spacing w:val="40"/>
          <w:sz w:val="28"/>
        </w:rPr>
        <w:t xml:space="preserve"> </w:t>
      </w:r>
      <w:r>
        <w:rPr>
          <w:sz w:val="28"/>
        </w:rPr>
        <w:t>higher</w:t>
      </w:r>
      <w:r>
        <w:rPr>
          <w:spacing w:val="40"/>
          <w:sz w:val="28"/>
        </w:rPr>
        <w:t xml:space="preserve"> </w:t>
      </w:r>
      <w:r>
        <w:rPr>
          <w:sz w:val="28"/>
        </w:rPr>
        <w:t>accuracy</w:t>
      </w:r>
      <w:r>
        <w:rPr>
          <w:spacing w:val="39"/>
          <w:sz w:val="28"/>
        </w:rPr>
        <w:t xml:space="preserve"> </w:t>
      </w:r>
      <w:r>
        <w:rPr>
          <w:sz w:val="28"/>
        </w:rPr>
        <w:t>in</w:t>
      </w:r>
      <w:r>
        <w:rPr>
          <w:spacing w:val="33"/>
          <w:sz w:val="28"/>
        </w:rPr>
        <w:t xml:space="preserve"> </w:t>
      </w:r>
      <w:r>
        <w:rPr>
          <w:sz w:val="28"/>
        </w:rPr>
        <w:t>predicting</w:t>
      </w:r>
      <w:r>
        <w:rPr>
          <w:spacing w:val="38"/>
          <w:sz w:val="28"/>
        </w:rPr>
        <w:t xml:space="preserve"> </w:t>
      </w:r>
      <w:r>
        <w:rPr>
          <w:sz w:val="28"/>
        </w:rPr>
        <w:t>travel</w:t>
      </w:r>
      <w:r>
        <w:rPr>
          <w:spacing w:val="34"/>
          <w:sz w:val="28"/>
        </w:rPr>
        <w:t xml:space="preserve"> </w:t>
      </w:r>
      <w:r>
        <w:rPr>
          <w:sz w:val="28"/>
        </w:rPr>
        <w:t>times,</w:t>
      </w:r>
      <w:r>
        <w:rPr>
          <w:spacing w:val="40"/>
          <w:sz w:val="28"/>
        </w:rPr>
        <w:t xml:space="preserve"> </w:t>
      </w:r>
      <w:r>
        <w:rPr>
          <w:sz w:val="28"/>
        </w:rPr>
        <w:t>especially</w:t>
      </w:r>
      <w:r>
        <w:rPr>
          <w:spacing w:val="39"/>
          <w:sz w:val="28"/>
        </w:rPr>
        <w:t xml:space="preserve"> </w:t>
      </w:r>
      <w:r>
        <w:rPr>
          <w:sz w:val="28"/>
        </w:rPr>
        <w:t>under varying conditions.</w:t>
      </w:r>
    </w:p>
    <w:p w14:paraId="6AE446B1">
      <w:pPr>
        <w:pStyle w:val="9"/>
        <w:numPr>
          <w:ilvl w:val="2"/>
          <w:numId w:val="17"/>
        </w:numPr>
        <w:tabs>
          <w:tab w:val="left" w:pos="1700"/>
        </w:tabs>
        <w:spacing w:before="3" w:after="0" w:line="276" w:lineRule="auto"/>
        <w:ind w:left="1700" w:right="1022" w:hanging="360"/>
        <w:jc w:val="left"/>
        <w:rPr>
          <w:sz w:val="28"/>
        </w:rPr>
      </w:pPr>
      <w:r>
        <w:rPr>
          <w:sz w:val="28"/>
        </w:rPr>
        <w:t>Provide</w:t>
      </w:r>
      <w:r>
        <w:rPr>
          <w:spacing w:val="40"/>
          <w:sz w:val="28"/>
        </w:rPr>
        <w:t xml:space="preserve"> </w:t>
      </w:r>
      <w:r>
        <w:rPr>
          <w:sz w:val="28"/>
        </w:rPr>
        <w:t>a</w:t>
      </w:r>
      <w:r>
        <w:rPr>
          <w:spacing w:val="40"/>
          <w:sz w:val="28"/>
        </w:rPr>
        <w:t xml:space="preserve"> </w:t>
      </w:r>
      <w:r>
        <w:rPr>
          <w:sz w:val="28"/>
        </w:rPr>
        <w:t>more</w:t>
      </w:r>
      <w:r>
        <w:rPr>
          <w:spacing w:val="40"/>
          <w:sz w:val="28"/>
        </w:rPr>
        <w:t xml:space="preserve"> </w:t>
      </w:r>
      <w:r>
        <w:rPr>
          <w:sz w:val="28"/>
        </w:rPr>
        <w:t>robust</w:t>
      </w:r>
      <w:r>
        <w:rPr>
          <w:spacing w:val="40"/>
          <w:sz w:val="28"/>
        </w:rPr>
        <w:t xml:space="preserve"> </w:t>
      </w:r>
      <w:r>
        <w:rPr>
          <w:sz w:val="28"/>
        </w:rPr>
        <w:t>and</w:t>
      </w:r>
      <w:r>
        <w:rPr>
          <w:spacing w:val="40"/>
          <w:sz w:val="28"/>
        </w:rPr>
        <w:t xml:space="preserve"> </w:t>
      </w:r>
      <w:r>
        <w:rPr>
          <w:sz w:val="28"/>
        </w:rPr>
        <w:t>adaptive</w:t>
      </w:r>
      <w:r>
        <w:rPr>
          <w:spacing w:val="40"/>
          <w:sz w:val="28"/>
        </w:rPr>
        <w:t xml:space="preserve"> </w:t>
      </w:r>
      <w:r>
        <w:rPr>
          <w:sz w:val="28"/>
        </w:rPr>
        <w:t>system</w:t>
      </w:r>
      <w:r>
        <w:rPr>
          <w:spacing w:val="40"/>
          <w:sz w:val="28"/>
        </w:rPr>
        <w:t xml:space="preserve"> </w:t>
      </w:r>
      <w:r>
        <w:rPr>
          <w:sz w:val="28"/>
        </w:rPr>
        <w:t>for</w:t>
      </w:r>
      <w:r>
        <w:rPr>
          <w:spacing w:val="40"/>
          <w:sz w:val="28"/>
        </w:rPr>
        <w:t xml:space="preserve"> </w:t>
      </w:r>
      <w:r>
        <w:rPr>
          <w:sz w:val="28"/>
        </w:rPr>
        <w:t>diverse</w:t>
      </w:r>
      <w:r>
        <w:rPr>
          <w:spacing w:val="40"/>
          <w:sz w:val="28"/>
        </w:rPr>
        <w:t xml:space="preserve"> </w:t>
      </w:r>
      <w:r>
        <w:rPr>
          <w:sz w:val="28"/>
        </w:rPr>
        <w:t xml:space="preserve">traffic </w:t>
      </w:r>
      <w:r>
        <w:rPr>
          <w:spacing w:val="-2"/>
          <w:sz w:val="28"/>
        </w:rPr>
        <w:t>scenarios.</w:t>
      </w:r>
    </w:p>
    <w:p w14:paraId="1B55C17E">
      <w:pPr>
        <w:pStyle w:val="4"/>
        <w:numPr>
          <w:ilvl w:val="1"/>
          <w:numId w:val="17"/>
        </w:numPr>
        <w:tabs>
          <w:tab w:val="left" w:pos="980"/>
        </w:tabs>
        <w:spacing w:before="9" w:after="0" w:line="240" w:lineRule="auto"/>
        <w:ind w:left="980" w:right="0" w:hanging="360"/>
        <w:jc w:val="left"/>
        <w:rPr>
          <w:u w:val="none"/>
        </w:rPr>
      </w:pPr>
      <w:bookmarkStart w:id="92" w:name=" Implementation: (2)"/>
      <w:bookmarkEnd w:id="92"/>
      <w:r>
        <w:rPr>
          <w:spacing w:val="-2"/>
          <w:u w:val="none"/>
        </w:rPr>
        <w:t>Implementation:</w:t>
      </w:r>
    </w:p>
    <w:p w14:paraId="1C0CB75E">
      <w:pPr>
        <w:pStyle w:val="9"/>
        <w:numPr>
          <w:ilvl w:val="2"/>
          <w:numId w:val="17"/>
        </w:numPr>
        <w:tabs>
          <w:tab w:val="left" w:pos="1700"/>
        </w:tabs>
        <w:spacing w:before="38" w:after="0" w:line="276" w:lineRule="auto"/>
        <w:ind w:left="1700" w:right="397" w:hanging="360"/>
        <w:jc w:val="left"/>
        <w:rPr>
          <w:sz w:val="28"/>
        </w:rPr>
      </w:pPr>
      <w:r>
        <w:rPr>
          <w:sz w:val="28"/>
        </w:rPr>
        <w:t>Experiment</w:t>
      </w:r>
      <w:r>
        <w:rPr>
          <w:spacing w:val="33"/>
          <w:sz w:val="28"/>
        </w:rPr>
        <w:t xml:space="preserve"> </w:t>
      </w:r>
      <w:r>
        <w:rPr>
          <w:sz w:val="28"/>
        </w:rPr>
        <w:t>with Gradient</w:t>
      </w:r>
      <w:r>
        <w:rPr>
          <w:spacing w:val="32"/>
          <w:sz w:val="28"/>
        </w:rPr>
        <w:t xml:space="preserve"> </w:t>
      </w:r>
      <w:r>
        <w:rPr>
          <w:sz w:val="28"/>
        </w:rPr>
        <w:t>Boosting (e.g.,</w:t>
      </w:r>
      <w:r>
        <w:rPr>
          <w:spacing w:val="29"/>
          <w:sz w:val="28"/>
        </w:rPr>
        <w:t xml:space="preserve"> </w:t>
      </w:r>
      <w:r>
        <w:rPr>
          <w:sz w:val="28"/>
        </w:rPr>
        <w:t>XGBoost,</w:t>
      </w:r>
      <w:r>
        <w:rPr>
          <w:spacing w:val="39"/>
          <w:sz w:val="28"/>
        </w:rPr>
        <w:t xml:space="preserve"> </w:t>
      </w:r>
      <w:r>
        <w:rPr>
          <w:sz w:val="28"/>
        </w:rPr>
        <w:t>LightGBM)</w:t>
      </w:r>
      <w:r>
        <w:rPr>
          <w:spacing w:val="30"/>
          <w:sz w:val="28"/>
        </w:rPr>
        <w:t xml:space="preserve"> </w:t>
      </w:r>
      <w:r>
        <w:rPr>
          <w:sz w:val="28"/>
        </w:rPr>
        <w:t>and Neural Networks for predictive modeling.</w:t>
      </w:r>
    </w:p>
    <w:p w14:paraId="18FCAF40">
      <w:pPr>
        <w:pStyle w:val="9"/>
        <w:numPr>
          <w:ilvl w:val="2"/>
          <w:numId w:val="17"/>
        </w:numPr>
        <w:tabs>
          <w:tab w:val="left" w:pos="1700"/>
        </w:tabs>
        <w:spacing w:before="3" w:after="0" w:line="276" w:lineRule="auto"/>
        <w:ind w:left="1700" w:right="888" w:hanging="360"/>
        <w:jc w:val="left"/>
        <w:rPr>
          <w:sz w:val="28"/>
        </w:rPr>
      </w:pPr>
      <w:r>
        <w:rPr>
          <w:sz w:val="28"/>
        </w:rPr>
        <w:t>Include additional variables such as weather conditions, historical traffic patterns, and special events in the training dataset.</w:t>
      </w:r>
    </w:p>
    <w:p w14:paraId="32FBDBEC">
      <w:pPr>
        <w:pStyle w:val="7"/>
        <w:spacing w:before="52"/>
      </w:pPr>
    </w:p>
    <w:p w14:paraId="22A68545">
      <w:pPr>
        <w:pStyle w:val="4"/>
        <w:numPr>
          <w:ilvl w:val="0"/>
          <w:numId w:val="17"/>
        </w:numPr>
        <w:tabs>
          <w:tab w:val="left" w:pos="541"/>
        </w:tabs>
        <w:spacing w:before="0" w:after="0" w:line="240" w:lineRule="auto"/>
        <w:ind w:left="541" w:right="0" w:hanging="282"/>
        <w:jc w:val="left"/>
        <w:rPr>
          <w:u w:val="none"/>
        </w:rPr>
      </w:pPr>
      <w:bookmarkStart w:id="93" w:name="4. Scalability and Cloud Deployment"/>
      <w:bookmarkEnd w:id="93"/>
      <w:r>
        <w:rPr>
          <w:u w:val="none"/>
        </w:rPr>
        <w:t>Scalability</w:t>
      </w:r>
      <w:r>
        <w:rPr>
          <w:spacing w:val="-11"/>
          <w:u w:val="none"/>
        </w:rPr>
        <w:t xml:space="preserve"> </w:t>
      </w:r>
      <w:r>
        <w:rPr>
          <w:u w:val="none"/>
        </w:rPr>
        <w:t>and</w:t>
      </w:r>
      <w:r>
        <w:rPr>
          <w:spacing w:val="-13"/>
          <w:u w:val="none"/>
        </w:rPr>
        <w:t xml:space="preserve"> </w:t>
      </w:r>
      <w:r>
        <w:rPr>
          <w:u w:val="none"/>
        </w:rPr>
        <w:t>Cloud</w:t>
      </w:r>
      <w:r>
        <w:rPr>
          <w:spacing w:val="-12"/>
          <w:u w:val="none"/>
        </w:rPr>
        <w:t xml:space="preserve"> </w:t>
      </w:r>
      <w:r>
        <w:rPr>
          <w:spacing w:val="-2"/>
          <w:u w:val="none"/>
        </w:rPr>
        <w:t>Deployment</w:t>
      </w:r>
    </w:p>
    <w:p w14:paraId="23AB21EF">
      <w:pPr>
        <w:pStyle w:val="9"/>
        <w:numPr>
          <w:ilvl w:val="1"/>
          <w:numId w:val="17"/>
        </w:numPr>
        <w:tabs>
          <w:tab w:val="left" w:pos="980"/>
        </w:tabs>
        <w:spacing w:before="52" w:after="0" w:line="240" w:lineRule="auto"/>
        <w:ind w:left="980" w:right="0" w:hanging="360"/>
        <w:jc w:val="left"/>
        <w:rPr>
          <w:b/>
          <w:sz w:val="28"/>
        </w:rPr>
      </w:pPr>
      <w:r>
        <w:rPr>
          <w:b/>
          <w:spacing w:val="-2"/>
          <w:sz w:val="28"/>
        </w:rPr>
        <w:t>Objective:</w:t>
      </w:r>
    </w:p>
    <w:p w14:paraId="7D07E7C9">
      <w:pPr>
        <w:pStyle w:val="7"/>
        <w:spacing w:before="38" w:line="276" w:lineRule="auto"/>
        <w:ind w:left="980"/>
      </w:pPr>
      <w:r>
        <w:t>Deploy</w:t>
      </w:r>
      <w:r>
        <w:rPr>
          <w:spacing w:val="-2"/>
        </w:rPr>
        <w:t xml:space="preserve"> </w:t>
      </w:r>
      <w:r>
        <w:t>the system</w:t>
      </w:r>
      <w:r>
        <w:rPr>
          <w:spacing w:val="-3"/>
        </w:rPr>
        <w:t xml:space="preserve"> </w:t>
      </w:r>
      <w:r>
        <w:t>on a scalable cloud platform</w:t>
      </w:r>
      <w:r>
        <w:rPr>
          <w:spacing w:val="-2"/>
        </w:rPr>
        <w:t xml:space="preserve"> </w:t>
      </w:r>
      <w:r>
        <w:t>to handle larger datasets and multiple users.</w:t>
      </w:r>
    </w:p>
    <w:p w14:paraId="2C72EE55">
      <w:pPr>
        <w:pStyle w:val="4"/>
        <w:numPr>
          <w:ilvl w:val="1"/>
          <w:numId w:val="17"/>
        </w:numPr>
        <w:tabs>
          <w:tab w:val="left" w:pos="980"/>
        </w:tabs>
        <w:spacing w:before="9" w:after="0" w:line="240" w:lineRule="auto"/>
        <w:ind w:left="980" w:right="0" w:hanging="360"/>
        <w:jc w:val="left"/>
        <w:rPr>
          <w:u w:val="none"/>
        </w:rPr>
      </w:pPr>
      <w:bookmarkStart w:id="94" w:name=" Benefits: (3)"/>
      <w:bookmarkEnd w:id="94"/>
      <w:r>
        <w:rPr>
          <w:spacing w:val="-2"/>
          <w:u w:val="none"/>
        </w:rPr>
        <w:t>Benefits:</w:t>
      </w:r>
    </w:p>
    <w:p w14:paraId="6018CEB5">
      <w:pPr>
        <w:pStyle w:val="9"/>
        <w:numPr>
          <w:ilvl w:val="2"/>
          <w:numId w:val="17"/>
        </w:numPr>
        <w:tabs>
          <w:tab w:val="left" w:pos="1699"/>
        </w:tabs>
        <w:spacing w:before="38" w:after="0" w:line="240" w:lineRule="auto"/>
        <w:ind w:left="1699" w:right="0" w:hanging="359"/>
        <w:jc w:val="left"/>
        <w:rPr>
          <w:sz w:val="28"/>
        </w:rPr>
      </w:pPr>
      <w:r>
        <w:rPr>
          <w:sz w:val="28"/>
        </w:rPr>
        <w:t>Ensure</w:t>
      </w:r>
      <w:r>
        <w:rPr>
          <w:spacing w:val="-9"/>
          <w:sz w:val="28"/>
        </w:rPr>
        <w:t xml:space="preserve"> </w:t>
      </w:r>
      <w:r>
        <w:rPr>
          <w:sz w:val="28"/>
        </w:rPr>
        <w:t>high</w:t>
      </w:r>
      <w:r>
        <w:rPr>
          <w:spacing w:val="-11"/>
          <w:sz w:val="28"/>
        </w:rPr>
        <w:t xml:space="preserve"> </w:t>
      </w:r>
      <w:r>
        <w:rPr>
          <w:sz w:val="28"/>
        </w:rPr>
        <w:t>availability</w:t>
      </w:r>
      <w:r>
        <w:rPr>
          <w:spacing w:val="-13"/>
          <w:sz w:val="28"/>
        </w:rPr>
        <w:t xml:space="preserve"> </w:t>
      </w:r>
      <w:r>
        <w:rPr>
          <w:sz w:val="28"/>
        </w:rPr>
        <w:t>and</w:t>
      </w:r>
      <w:r>
        <w:rPr>
          <w:spacing w:val="-10"/>
          <w:sz w:val="28"/>
        </w:rPr>
        <w:t xml:space="preserve"> </w:t>
      </w:r>
      <w:r>
        <w:rPr>
          <w:sz w:val="28"/>
        </w:rPr>
        <w:t>performance</w:t>
      </w:r>
      <w:r>
        <w:rPr>
          <w:spacing w:val="-5"/>
          <w:sz w:val="28"/>
        </w:rPr>
        <w:t xml:space="preserve"> </w:t>
      </w:r>
      <w:r>
        <w:rPr>
          <w:sz w:val="28"/>
        </w:rPr>
        <w:t>for</w:t>
      </w:r>
      <w:r>
        <w:rPr>
          <w:spacing w:val="-7"/>
          <w:sz w:val="28"/>
        </w:rPr>
        <w:t xml:space="preserve"> </w:t>
      </w:r>
      <w:r>
        <w:rPr>
          <w:sz w:val="28"/>
        </w:rPr>
        <w:t>a</w:t>
      </w:r>
      <w:r>
        <w:rPr>
          <w:spacing w:val="-9"/>
          <w:sz w:val="28"/>
        </w:rPr>
        <w:t xml:space="preserve"> </w:t>
      </w:r>
      <w:r>
        <w:rPr>
          <w:sz w:val="28"/>
        </w:rPr>
        <w:t>growing</w:t>
      </w:r>
      <w:r>
        <w:rPr>
          <w:spacing w:val="-7"/>
          <w:sz w:val="28"/>
        </w:rPr>
        <w:t xml:space="preserve"> </w:t>
      </w:r>
      <w:r>
        <w:rPr>
          <w:sz w:val="28"/>
        </w:rPr>
        <w:t>user</w:t>
      </w:r>
      <w:r>
        <w:rPr>
          <w:spacing w:val="-12"/>
          <w:sz w:val="28"/>
        </w:rPr>
        <w:t xml:space="preserve"> </w:t>
      </w:r>
      <w:r>
        <w:rPr>
          <w:spacing w:val="-2"/>
          <w:sz w:val="28"/>
        </w:rPr>
        <w:t>base.</w:t>
      </w:r>
    </w:p>
    <w:p w14:paraId="7360D2F1">
      <w:pPr>
        <w:pStyle w:val="9"/>
        <w:numPr>
          <w:ilvl w:val="2"/>
          <w:numId w:val="17"/>
        </w:numPr>
        <w:tabs>
          <w:tab w:val="left" w:pos="1699"/>
        </w:tabs>
        <w:spacing w:before="48" w:after="0" w:line="240" w:lineRule="auto"/>
        <w:ind w:left="1699" w:right="0" w:hanging="359"/>
        <w:jc w:val="left"/>
        <w:rPr>
          <w:sz w:val="28"/>
        </w:rPr>
      </w:pPr>
      <w:r>
        <w:rPr>
          <w:sz w:val="28"/>
        </w:rPr>
        <w:t>Facilitate</w:t>
      </w:r>
      <w:r>
        <w:rPr>
          <w:spacing w:val="-8"/>
          <w:sz w:val="28"/>
        </w:rPr>
        <w:t xml:space="preserve"> </w:t>
      </w:r>
      <w:r>
        <w:rPr>
          <w:sz w:val="28"/>
        </w:rPr>
        <w:t>the</w:t>
      </w:r>
      <w:r>
        <w:rPr>
          <w:spacing w:val="-4"/>
          <w:sz w:val="28"/>
        </w:rPr>
        <w:t xml:space="preserve"> </w:t>
      </w:r>
      <w:r>
        <w:rPr>
          <w:sz w:val="28"/>
        </w:rPr>
        <w:t>extension</w:t>
      </w:r>
      <w:r>
        <w:rPr>
          <w:spacing w:val="-12"/>
          <w:sz w:val="28"/>
        </w:rPr>
        <w:t xml:space="preserve"> </w:t>
      </w:r>
      <w:r>
        <w:rPr>
          <w:sz w:val="28"/>
        </w:rPr>
        <w:t>of</w:t>
      </w:r>
      <w:r>
        <w:rPr>
          <w:spacing w:val="-11"/>
          <w:sz w:val="28"/>
        </w:rPr>
        <w:t xml:space="preserve"> </w:t>
      </w:r>
      <w:r>
        <w:rPr>
          <w:sz w:val="28"/>
        </w:rPr>
        <w:t>the</w:t>
      </w:r>
      <w:r>
        <w:rPr>
          <w:spacing w:val="-9"/>
          <w:sz w:val="28"/>
        </w:rPr>
        <w:t xml:space="preserve"> </w:t>
      </w:r>
      <w:r>
        <w:rPr>
          <w:sz w:val="28"/>
        </w:rPr>
        <w:t>system</w:t>
      </w:r>
      <w:r>
        <w:rPr>
          <w:spacing w:val="-17"/>
          <w:sz w:val="28"/>
        </w:rPr>
        <w:t xml:space="preserve"> </w:t>
      </w:r>
      <w:r>
        <w:rPr>
          <w:sz w:val="28"/>
        </w:rPr>
        <w:t>to</w:t>
      </w:r>
      <w:r>
        <w:rPr>
          <w:spacing w:val="-5"/>
          <w:sz w:val="28"/>
        </w:rPr>
        <w:t xml:space="preserve"> </w:t>
      </w:r>
      <w:r>
        <w:rPr>
          <w:sz w:val="28"/>
        </w:rPr>
        <w:t>other</w:t>
      </w:r>
      <w:r>
        <w:rPr>
          <w:spacing w:val="-6"/>
          <w:sz w:val="28"/>
        </w:rPr>
        <w:t xml:space="preserve"> </w:t>
      </w:r>
      <w:r>
        <w:rPr>
          <w:sz w:val="28"/>
        </w:rPr>
        <w:t>cities</w:t>
      </w:r>
      <w:r>
        <w:rPr>
          <w:spacing w:val="-2"/>
          <w:sz w:val="28"/>
        </w:rPr>
        <w:t xml:space="preserve"> </w:t>
      </w:r>
      <w:r>
        <w:rPr>
          <w:sz w:val="28"/>
        </w:rPr>
        <w:t>and</w:t>
      </w:r>
      <w:r>
        <w:rPr>
          <w:spacing w:val="-5"/>
          <w:sz w:val="28"/>
        </w:rPr>
        <w:t xml:space="preserve"> </w:t>
      </w:r>
      <w:r>
        <w:rPr>
          <w:spacing w:val="-2"/>
          <w:sz w:val="28"/>
        </w:rPr>
        <w:t>regions.</w:t>
      </w:r>
    </w:p>
    <w:p w14:paraId="670C2232">
      <w:pPr>
        <w:pStyle w:val="4"/>
        <w:numPr>
          <w:ilvl w:val="1"/>
          <w:numId w:val="17"/>
        </w:numPr>
        <w:tabs>
          <w:tab w:val="left" w:pos="980"/>
        </w:tabs>
        <w:spacing w:before="57" w:after="0" w:line="240" w:lineRule="auto"/>
        <w:ind w:left="980" w:right="0" w:hanging="360"/>
        <w:jc w:val="left"/>
        <w:rPr>
          <w:u w:val="none"/>
        </w:rPr>
      </w:pPr>
      <w:bookmarkStart w:id="95" w:name=" Implementation: (3)"/>
      <w:bookmarkEnd w:id="95"/>
      <w:r>
        <w:rPr>
          <w:spacing w:val="-2"/>
          <w:u w:val="none"/>
        </w:rPr>
        <w:t>Implementation:</w:t>
      </w:r>
    </w:p>
    <w:p w14:paraId="14E2F119">
      <w:pPr>
        <w:pStyle w:val="4"/>
        <w:spacing w:after="0" w:line="240" w:lineRule="auto"/>
        <w:jc w:val="left"/>
        <w:sectPr>
          <w:pgSz w:w="12240" w:h="15840"/>
          <w:pgMar w:top="1000" w:right="720" w:bottom="1240" w:left="1440" w:header="0" w:footer="1024" w:gutter="0"/>
          <w:cols w:space="720" w:num="1"/>
        </w:sectPr>
      </w:pPr>
    </w:p>
    <w:p w14:paraId="1C5A00F3">
      <w:pPr>
        <w:pStyle w:val="9"/>
        <w:numPr>
          <w:ilvl w:val="2"/>
          <w:numId w:val="17"/>
        </w:numPr>
        <w:tabs>
          <w:tab w:val="left" w:pos="1700"/>
        </w:tabs>
        <w:spacing w:before="63" w:after="0" w:line="278" w:lineRule="auto"/>
        <w:ind w:left="1700" w:right="1089" w:hanging="360"/>
        <w:jc w:val="left"/>
        <w:rPr>
          <w:sz w:val="28"/>
        </w:rPr>
      </w:pPr>
      <w:r>
        <w:rPr>
          <w:sz w:val="28"/>
        </w:rPr>
        <w:t>Use cloud</w:t>
      </w:r>
      <w:r>
        <w:rPr>
          <w:spacing w:val="-1"/>
          <w:sz w:val="28"/>
        </w:rPr>
        <w:t xml:space="preserve"> </w:t>
      </w:r>
      <w:r>
        <w:rPr>
          <w:sz w:val="28"/>
        </w:rPr>
        <w:t>platforms like AWS, Azure, or Google Cloud for</w:t>
      </w:r>
      <w:r>
        <w:rPr>
          <w:spacing w:val="-2"/>
          <w:sz w:val="28"/>
        </w:rPr>
        <w:t xml:space="preserve"> </w:t>
      </w:r>
      <w:r>
        <w:rPr>
          <w:sz w:val="28"/>
        </w:rPr>
        <w:t>data storage, processing, and application hosting.</w:t>
      </w:r>
    </w:p>
    <w:p w14:paraId="61711DA0">
      <w:pPr>
        <w:pStyle w:val="9"/>
        <w:numPr>
          <w:ilvl w:val="2"/>
          <w:numId w:val="17"/>
        </w:numPr>
        <w:tabs>
          <w:tab w:val="left" w:pos="1700"/>
        </w:tabs>
        <w:spacing w:before="0" w:after="0" w:line="276" w:lineRule="auto"/>
        <w:ind w:left="1700" w:right="393" w:hanging="360"/>
        <w:jc w:val="left"/>
        <w:rPr>
          <w:sz w:val="28"/>
        </w:rPr>
      </w:pPr>
      <w:r>
        <w:rPr>
          <w:sz w:val="28"/>
        </w:rPr>
        <w:t>Optimize the</w:t>
      </w:r>
      <w:r>
        <w:rPr>
          <w:spacing w:val="-4"/>
          <w:sz w:val="28"/>
        </w:rPr>
        <w:t xml:space="preserve"> </w:t>
      </w:r>
      <w:r>
        <w:rPr>
          <w:sz w:val="28"/>
        </w:rPr>
        <w:t>system</w:t>
      </w:r>
      <w:r>
        <w:rPr>
          <w:spacing w:val="-6"/>
          <w:sz w:val="28"/>
        </w:rPr>
        <w:t xml:space="preserve"> </w:t>
      </w:r>
      <w:r>
        <w:rPr>
          <w:sz w:val="28"/>
        </w:rPr>
        <w:t>for</w:t>
      </w:r>
      <w:r>
        <w:rPr>
          <w:spacing w:val="-2"/>
          <w:sz w:val="28"/>
        </w:rPr>
        <w:t xml:space="preserve"> </w:t>
      </w:r>
      <w:r>
        <w:rPr>
          <w:sz w:val="28"/>
        </w:rPr>
        <w:t>distributed computing</w:t>
      </w:r>
      <w:r>
        <w:rPr>
          <w:spacing w:val="-4"/>
          <w:sz w:val="28"/>
        </w:rPr>
        <w:t xml:space="preserve"> </w:t>
      </w:r>
      <w:r>
        <w:rPr>
          <w:sz w:val="28"/>
        </w:rPr>
        <w:t xml:space="preserve">to handle real-time data </w:t>
      </w:r>
      <w:r>
        <w:rPr>
          <w:spacing w:val="-2"/>
          <w:sz w:val="28"/>
        </w:rPr>
        <w:t>streams.</w:t>
      </w:r>
    </w:p>
    <w:p w14:paraId="2A16C19F">
      <w:pPr>
        <w:pStyle w:val="7"/>
        <w:spacing w:before="54"/>
      </w:pPr>
    </w:p>
    <w:p w14:paraId="07F8CC2F">
      <w:pPr>
        <w:pStyle w:val="4"/>
        <w:numPr>
          <w:ilvl w:val="0"/>
          <w:numId w:val="17"/>
        </w:numPr>
        <w:tabs>
          <w:tab w:val="left" w:pos="541"/>
        </w:tabs>
        <w:spacing w:before="0" w:after="0" w:line="240" w:lineRule="auto"/>
        <w:ind w:left="541" w:right="0" w:hanging="282"/>
        <w:jc w:val="left"/>
        <w:rPr>
          <w:u w:val="none"/>
        </w:rPr>
      </w:pPr>
      <w:bookmarkStart w:id="96" w:name="5. Environmental Considerations"/>
      <w:bookmarkEnd w:id="96"/>
      <w:r>
        <w:rPr>
          <w:spacing w:val="-2"/>
          <w:u w:val="none"/>
        </w:rPr>
        <w:t>Environmental</w:t>
      </w:r>
      <w:r>
        <w:rPr>
          <w:spacing w:val="5"/>
          <w:u w:val="none"/>
        </w:rPr>
        <w:t xml:space="preserve"> </w:t>
      </w:r>
      <w:r>
        <w:rPr>
          <w:spacing w:val="-2"/>
          <w:u w:val="none"/>
        </w:rPr>
        <w:t>Considerations</w:t>
      </w:r>
    </w:p>
    <w:p w14:paraId="25F1D996">
      <w:pPr>
        <w:pStyle w:val="9"/>
        <w:numPr>
          <w:ilvl w:val="1"/>
          <w:numId w:val="17"/>
        </w:numPr>
        <w:tabs>
          <w:tab w:val="left" w:pos="980"/>
        </w:tabs>
        <w:spacing w:before="48" w:after="0" w:line="240" w:lineRule="auto"/>
        <w:ind w:left="980" w:right="0" w:hanging="360"/>
        <w:jc w:val="left"/>
        <w:rPr>
          <w:b/>
          <w:sz w:val="28"/>
        </w:rPr>
      </w:pPr>
      <w:r>
        <w:rPr>
          <w:b/>
          <w:spacing w:val="-2"/>
          <w:sz w:val="28"/>
        </w:rPr>
        <w:t>Objective:</w:t>
      </w:r>
    </w:p>
    <w:p w14:paraId="44588001">
      <w:pPr>
        <w:pStyle w:val="7"/>
        <w:spacing w:before="42" w:line="276" w:lineRule="auto"/>
        <w:ind w:left="980" w:right="393"/>
      </w:pPr>
      <w:r>
        <w:t>Incorporate</w:t>
      </w:r>
      <w:r>
        <w:rPr>
          <w:spacing w:val="38"/>
        </w:rPr>
        <w:t xml:space="preserve"> </w:t>
      </w:r>
      <w:r>
        <w:t>environmental</w:t>
      </w:r>
      <w:r>
        <w:rPr>
          <w:spacing w:val="38"/>
        </w:rPr>
        <w:t xml:space="preserve"> </w:t>
      </w:r>
      <w:r>
        <w:t>metrics</w:t>
      </w:r>
      <w:r>
        <w:rPr>
          <w:spacing w:val="39"/>
        </w:rPr>
        <w:t xml:space="preserve"> </w:t>
      </w:r>
      <w:r>
        <w:t>such</w:t>
      </w:r>
      <w:r>
        <w:rPr>
          <w:spacing w:val="33"/>
        </w:rPr>
        <w:t xml:space="preserve"> </w:t>
      </w:r>
      <w:r>
        <w:t>as</w:t>
      </w:r>
      <w:r>
        <w:rPr>
          <w:spacing w:val="38"/>
        </w:rPr>
        <w:t xml:space="preserve"> </w:t>
      </w:r>
      <w:r>
        <w:t>carbon</w:t>
      </w:r>
      <w:r>
        <w:rPr>
          <w:spacing w:val="33"/>
        </w:rPr>
        <w:t xml:space="preserve"> </w:t>
      </w:r>
      <w:r>
        <w:t>footprint</w:t>
      </w:r>
      <w:r>
        <w:rPr>
          <w:spacing w:val="40"/>
        </w:rPr>
        <w:t xml:space="preserve"> </w:t>
      </w:r>
      <w:r>
        <w:t>into</w:t>
      </w:r>
      <w:r>
        <w:rPr>
          <w:spacing w:val="40"/>
        </w:rPr>
        <w:t xml:space="preserve"> </w:t>
      </w:r>
      <w:r>
        <w:t xml:space="preserve">route </w:t>
      </w:r>
      <w:r>
        <w:rPr>
          <w:spacing w:val="-2"/>
        </w:rPr>
        <w:t>optimization.</w:t>
      </w:r>
    </w:p>
    <w:p w14:paraId="36FD1F34">
      <w:pPr>
        <w:pStyle w:val="4"/>
        <w:numPr>
          <w:ilvl w:val="1"/>
          <w:numId w:val="17"/>
        </w:numPr>
        <w:tabs>
          <w:tab w:val="left" w:pos="980"/>
        </w:tabs>
        <w:spacing w:before="9" w:after="0" w:line="240" w:lineRule="auto"/>
        <w:ind w:left="980" w:right="0" w:hanging="360"/>
        <w:jc w:val="left"/>
        <w:rPr>
          <w:u w:val="none"/>
        </w:rPr>
      </w:pPr>
      <w:bookmarkStart w:id="97" w:name=" Benefits: (4)"/>
      <w:bookmarkEnd w:id="97"/>
      <w:r>
        <w:rPr>
          <w:spacing w:val="-2"/>
          <w:u w:val="none"/>
        </w:rPr>
        <w:t>Benefits:</w:t>
      </w:r>
    </w:p>
    <w:p w14:paraId="2FFF0278">
      <w:pPr>
        <w:pStyle w:val="9"/>
        <w:numPr>
          <w:ilvl w:val="2"/>
          <w:numId w:val="17"/>
        </w:numPr>
        <w:tabs>
          <w:tab w:val="left" w:pos="1700"/>
        </w:tabs>
        <w:spacing w:before="38" w:after="0" w:line="276" w:lineRule="auto"/>
        <w:ind w:left="1700" w:right="713" w:hanging="360"/>
        <w:jc w:val="left"/>
        <w:rPr>
          <w:sz w:val="28"/>
        </w:rPr>
      </w:pPr>
      <w:r>
        <w:rPr>
          <w:sz w:val="28"/>
        </w:rPr>
        <w:t>Promote</w:t>
      </w:r>
      <w:r>
        <w:rPr>
          <w:spacing w:val="-3"/>
          <w:sz w:val="28"/>
        </w:rPr>
        <w:t xml:space="preserve"> </w:t>
      </w:r>
      <w:r>
        <w:rPr>
          <w:sz w:val="28"/>
        </w:rPr>
        <w:t>eco-friendly</w:t>
      </w:r>
      <w:r>
        <w:rPr>
          <w:spacing w:val="-10"/>
          <w:sz w:val="28"/>
        </w:rPr>
        <w:t xml:space="preserve"> </w:t>
      </w:r>
      <w:r>
        <w:rPr>
          <w:sz w:val="28"/>
        </w:rPr>
        <w:t>transportation</w:t>
      </w:r>
      <w:r>
        <w:rPr>
          <w:spacing w:val="-7"/>
          <w:sz w:val="28"/>
        </w:rPr>
        <w:t xml:space="preserve"> </w:t>
      </w:r>
      <w:r>
        <w:rPr>
          <w:sz w:val="28"/>
        </w:rPr>
        <w:t>by</w:t>
      </w:r>
      <w:r>
        <w:rPr>
          <w:spacing w:val="-9"/>
          <w:sz w:val="28"/>
        </w:rPr>
        <w:t xml:space="preserve"> </w:t>
      </w:r>
      <w:r>
        <w:rPr>
          <w:sz w:val="28"/>
        </w:rPr>
        <w:t>suggesting</w:t>
      </w:r>
      <w:r>
        <w:rPr>
          <w:spacing w:val="-3"/>
          <w:sz w:val="28"/>
        </w:rPr>
        <w:t xml:space="preserve"> </w:t>
      </w:r>
      <w:r>
        <w:rPr>
          <w:sz w:val="28"/>
        </w:rPr>
        <w:t>routes</w:t>
      </w:r>
      <w:r>
        <w:rPr>
          <w:spacing w:val="-2"/>
          <w:sz w:val="28"/>
        </w:rPr>
        <w:t xml:space="preserve"> </w:t>
      </w:r>
      <w:r>
        <w:rPr>
          <w:sz w:val="28"/>
        </w:rPr>
        <w:t>with</w:t>
      </w:r>
      <w:r>
        <w:rPr>
          <w:spacing w:val="-3"/>
          <w:sz w:val="28"/>
        </w:rPr>
        <w:t xml:space="preserve"> </w:t>
      </w:r>
      <w:r>
        <w:rPr>
          <w:sz w:val="28"/>
        </w:rPr>
        <w:t xml:space="preserve">lower </w:t>
      </w:r>
      <w:r>
        <w:rPr>
          <w:spacing w:val="-2"/>
          <w:sz w:val="28"/>
        </w:rPr>
        <w:t>emissions.</w:t>
      </w:r>
    </w:p>
    <w:p w14:paraId="580AB0F1">
      <w:pPr>
        <w:pStyle w:val="9"/>
        <w:numPr>
          <w:ilvl w:val="2"/>
          <w:numId w:val="17"/>
        </w:numPr>
        <w:tabs>
          <w:tab w:val="left" w:pos="1699"/>
        </w:tabs>
        <w:spacing w:before="4" w:after="0" w:line="240" w:lineRule="auto"/>
        <w:ind w:left="1699" w:right="0" w:hanging="359"/>
        <w:jc w:val="left"/>
        <w:rPr>
          <w:sz w:val="28"/>
        </w:rPr>
      </w:pPr>
      <w:r>
        <w:rPr>
          <w:sz w:val="28"/>
        </w:rPr>
        <w:t>Align</w:t>
      </w:r>
      <w:r>
        <w:rPr>
          <w:spacing w:val="-14"/>
          <w:sz w:val="28"/>
        </w:rPr>
        <w:t xml:space="preserve"> </w:t>
      </w:r>
      <w:r>
        <w:rPr>
          <w:sz w:val="28"/>
        </w:rPr>
        <w:t>the</w:t>
      </w:r>
      <w:r>
        <w:rPr>
          <w:spacing w:val="-4"/>
          <w:sz w:val="28"/>
        </w:rPr>
        <w:t xml:space="preserve"> </w:t>
      </w:r>
      <w:r>
        <w:rPr>
          <w:sz w:val="28"/>
        </w:rPr>
        <w:t>system</w:t>
      </w:r>
      <w:r>
        <w:rPr>
          <w:spacing w:val="-17"/>
          <w:sz w:val="28"/>
        </w:rPr>
        <w:t xml:space="preserve"> </w:t>
      </w:r>
      <w:r>
        <w:rPr>
          <w:sz w:val="28"/>
        </w:rPr>
        <w:t>with</w:t>
      </w:r>
      <w:r>
        <w:rPr>
          <w:spacing w:val="-9"/>
          <w:sz w:val="28"/>
        </w:rPr>
        <w:t xml:space="preserve"> </w:t>
      </w:r>
      <w:r>
        <w:rPr>
          <w:sz w:val="28"/>
        </w:rPr>
        <w:t>sustainable</w:t>
      </w:r>
      <w:r>
        <w:rPr>
          <w:spacing w:val="-8"/>
          <w:sz w:val="28"/>
        </w:rPr>
        <w:t xml:space="preserve"> </w:t>
      </w:r>
      <w:r>
        <w:rPr>
          <w:sz w:val="28"/>
        </w:rPr>
        <w:t>urban</w:t>
      </w:r>
      <w:r>
        <w:rPr>
          <w:spacing w:val="-4"/>
          <w:sz w:val="28"/>
        </w:rPr>
        <w:t xml:space="preserve"> </w:t>
      </w:r>
      <w:r>
        <w:rPr>
          <w:sz w:val="28"/>
        </w:rPr>
        <w:t>mobility</w:t>
      </w:r>
      <w:r>
        <w:rPr>
          <w:spacing w:val="-8"/>
          <w:sz w:val="28"/>
        </w:rPr>
        <w:t xml:space="preserve"> </w:t>
      </w:r>
      <w:r>
        <w:rPr>
          <w:spacing w:val="-2"/>
          <w:sz w:val="28"/>
        </w:rPr>
        <w:t>goals.</w:t>
      </w:r>
    </w:p>
    <w:p w14:paraId="08425D56">
      <w:pPr>
        <w:pStyle w:val="4"/>
        <w:numPr>
          <w:ilvl w:val="1"/>
          <w:numId w:val="17"/>
        </w:numPr>
        <w:tabs>
          <w:tab w:val="left" w:pos="980"/>
        </w:tabs>
        <w:spacing w:before="57" w:after="0" w:line="240" w:lineRule="auto"/>
        <w:ind w:left="980" w:right="0" w:hanging="360"/>
        <w:jc w:val="left"/>
        <w:rPr>
          <w:u w:val="none"/>
        </w:rPr>
      </w:pPr>
      <w:bookmarkStart w:id="98" w:name=" Implementation: (4)"/>
      <w:bookmarkEnd w:id="98"/>
      <w:r>
        <w:rPr>
          <w:spacing w:val="-2"/>
          <w:u w:val="none"/>
        </w:rPr>
        <w:t>Implementation:</w:t>
      </w:r>
    </w:p>
    <w:p w14:paraId="3DC222A2">
      <w:pPr>
        <w:pStyle w:val="9"/>
        <w:numPr>
          <w:ilvl w:val="2"/>
          <w:numId w:val="17"/>
        </w:numPr>
        <w:tabs>
          <w:tab w:val="left" w:pos="1700"/>
        </w:tabs>
        <w:spacing w:before="38" w:after="0" w:line="276" w:lineRule="auto"/>
        <w:ind w:left="1700" w:right="892" w:hanging="360"/>
        <w:jc w:val="left"/>
        <w:rPr>
          <w:sz w:val="28"/>
        </w:rPr>
      </w:pPr>
      <w:r>
        <w:rPr>
          <w:sz w:val="28"/>
        </w:rPr>
        <w:t>Calculate carbon</w:t>
      </w:r>
      <w:r>
        <w:rPr>
          <w:spacing w:val="-5"/>
          <w:sz w:val="28"/>
        </w:rPr>
        <w:t xml:space="preserve"> </w:t>
      </w:r>
      <w:r>
        <w:rPr>
          <w:sz w:val="28"/>
        </w:rPr>
        <w:t>emissions</w:t>
      </w:r>
      <w:r>
        <w:rPr>
          <w:spacing w:val="-3"/>
          <w:sz w:val="28"/>
        </w:rPr>
        <w:t xml:space="preserve"> </w:t>
      </w:r>
      <w:r>
        <w:rPr>
          <w:sz w:val="28"/>
        </w:rPr>
        <w:t>based</w:t>
      </w:r>
      <w:r>
        <w:rPr>
          <w:spacing w:val="-6"/>
          <w:sz w:val="28"/>
        </w:rPr>
        <w:t xml:space="preserve"> </w:t>
      </w:r>
      <w:r>
        <w:rPr>
          <w:sz w:val="28"/>
        </w:rPr>
        <w:t>on</w:t>
      </w:r>
      <w:r>
        <w:rPr>
          <w:spacing w:val="-6"/>
          <w:sz w:val="28"/>
        </w:rPr>
        <w:t xml:space="preserve"> </w:t>
      </w:r>
      <w:r>
        <w:rPr>
          <w:sz w:val="28"/>
        </w:rPr>
        <w:t>route</w:t>
      </w:r>
      <w:r>
        <w:rPr>
          <w:spacing w:val="40"/>
          <w:sz w:val="28"/>
        </w:rPr>
        <w:t xml:space="preserve"> </w:t>
      </w:r>
      <w:r>
        <w:rPr>
          <w:sz w:val="28"/>
        </w:rPr>
        <w:t>distances and</w:t>
      </w:r>
      <w:r>
        <w:rPr>
          <w:spacing w:val="-1"/>
          <w:sz w:val="28"/>
        </w:rPr>
        <w:t xml:space="preserve"> </w:t>
      </w:r>
      <w:r>
        <w:rPr>
          <w:sz w:val="28"/>
        </w:rPr>
        <w:t xml:space="preserve">transport </w:t>
      </w:r>
      <w:r>
        <w:rPr>
          <w:spacing w:val="-2"/>
          <w:sz w:val="28"/>
        </w:rPr>
        <w:t>modes.</w:t>
      </w:r>
    </w:p>
    <w:p w14:paraId="22C74AAC">
      <w:pPr>
        <w:pStyle w:val="9"/>
        <w:numPr>
          <w:ilvl w:val="2"/>
          <w:numId w:val="17"/>
        </w:numPr>
        <w:tabs>
          <w:tab w:val="left" w:pos="1700"/>
        </w:tabs>
        <w:spacing w:before="0" w:after="0" w:line="278" w:lineRule="auto"/>
        <w:ind w:left="1700" w:right="1018" w:hanging="360"/>
        <w:jc w:val="left"/>
        <w:rPr>
          <w:sz w:val="28"/>
        </w:rPr>
      </w:pPr>
      <w:r>
        <w:rPr>
          <w:sz w:val="28"/>
        </w:rPr>
        <w:t>Provide users</w:t>
      </w:r>
      <w:r>
        <w:rPr>
          <w:spacing w:val="32"/>
          <w:sz w:val="28"/>
        </w:rPr>
        <w:t xml:space="preserve"> </w:t>
      </w:r>
      <w:r>
        <w:rPr>
          <w:sz w:val="28"/>
        </w:rPr>
        <w:t>with eco-friendly route suggestions</w:t>
      </w:r>
      <w:r>
        <w:rPr>
          <w:spacing w:val="37"/>
          <w:sz w:val="28"/>
        </w:rPr>
        <w:t xml:space="preserve"> </w:t>
      </w:r>
      <w:r>
        <w:rPr>
          <w:sz w:val="28"/>
        </w:rPr>
        <w:t>as part of the optimization process.</w:t>
      </w:r>
    </w:p>
    <w:p w14:paraId="3E88F8A3">
      <w:pPr>
        <w:pStyle w:val="7"/>
      </w:pPr>
    </w:p>
    <w:p w14:paraId="40F6DD1A">
      <w:pPr>
        <w:pStyle w:val="7"/>
        <w:spacing w:before="101"/>
      </w:pPr>
    </w:p>
    <w:p w14:paraId="5BB7E1B7">
      <w:pPr>
        <w:pStyle w:val="4"/>
        <w:numPr>
          <w:ilvl w:val="0"/>
          <w:numId w:val="17"/>
        </w:numPr>
        <w:tabs>
          <w:tab w:val="left" w:pos="541"/>
        </w:tabs>
        <w:spacing w:before="0" w:after="0" w:line="240" w:lineRule="auto"/>
        <w:ind w:left="541" w:right="0" w:hanging="282"/>
        <w:jc w:val="left"/>
        <w:rPr>
          <w:u w:val="none"/>
        </w:rPr>
      </w:pPr>
      <w:bookmarkStart w:id="99" w:name="6. Integration with Smart City Infrastru"/>
      <w:bookmarkEnd w:id="99"/>
      <w:r>
        <w:rPr>
          <w:u w:val="none"/>
        </w:rPr>
        <w:t>Integration</w:t>
      </w:r>
      <w:r>
        <w:rPr>
          <w:spacing w:val="-11"/>
          <w:u w:val="none"/>
        </w:rPr>
        <w:t xml:space="preserve"> </w:t>
      </w:r>
      <w:r>
        <w:rPr>
          <w:u w:val="none"/>
        </w:rPr>
        <w:t>with</w:t>
      </w:r>
      <w:r>
        <w:rPr>
          <w:spacing w:val="-12"/>
          <w:u w:val="none"/>
        </w:rPr>
        <w:t xml:space="preserve"> </w:t>
      </w:r>
      <w:r>
        <w:rPr>
          <w:u w:val="none"/>
        </w:rPr>
        <w:t>Smart</w:t>
      </w:r>
      <w:r>
        <w:rPr>
          <w:spacing w:val="-7"/>
          <w:u w:val="none"/>
        </w:rPr>
        <w:t xml:space="preserve"> </w:t>
      </w:r>
      <w:r>
        <w:rPr>
          <w:u w:val="none"/>
        </w:rPr>
        <w:t>City</w:t>
      </w:r>
      <w:r>
        <w:rPr>
          <w:spacing w:val="-7"/>
          <w:u w:val="none"/>
        </w:rPr>
        <w:t xml:space="preserve"> </w:t>
      </w:r>
      <w:r>
        <w:rPr>
          <w:spacing w:val="-2"/>
          <w:u w:val="none"/>
        </w:rPr>
        <w:t>Infrastructure</w:t>
      </w:r>
    </w:p>
    <w:p w14:paraId="3251D72A">
      <w:pPr>
        <w:pStyle w:val="9"/>
        <w:numPr>
          <w:ilvl w:val="1"/>
          <w:numId w:val="17"/>
        </w:numPr>
        <w:tabs>
          <w:tab w:val="left" w:pos="980"/>
        </w:tabs>
        <w:spacing w:before="48" w:after="0" w:line="240" w:lineRule="auto"/>
        <w:ind w:left="980" w:right="0" w:hanging="360"/>
        <w:jc w:val="left"/>
        <w:rPr>
          <w:b/>
          <w:sz w:val="28"/>
        </w:rPr>
      </w:pPr>
      <w:r>
        <w:rPr>
          <w:b/>
          <w:spacing w:val="-2"/>
          <w:sz w:val="28"/>
        </w:rPr>
        <w:t>Objective:</w:t>
      </w:r>
    </w:p>
    <w:p w14:paraId="2250E146">
      <w:pPr>
        <w:pStyle w:val="7"/>
        <w:spacing w:before="38" w:line="276" w:lineRule="auto"/>
        <w:ind w:left="980"/>
      </w:pPr>
      <w:r>
        <w:t>Align the system with broader smart city initiatives by connecting it to IoT- enabled devices like traffic sensors and cameras.</w:t>
      </w:r>
    </w:p>
    <w:p w14:paraId="0E80FE25">
      <w:pPr>
        <w:pStyle w:val="4"/>
        <w:numPr>
          <w:ilvl w:val="1"/>
          <w:numId w:val="17"/>
        </w:numPr>
        <w:tabs>
          <w:tab w:val="left" w:pos="980"/>
        </w:tabs>
        <w:spacing w:before="9" w:after="0" w:line="240" w:lineRule="auto"/>
        <w:ind w:left="980" w:right="0" w:hanging="360"/>
        <w:jc w:val="left"/>
        <w:rPr>
          <w:u w:val="none"/>
        </w:rPr>
      </w:pPr>
      <w:bookmarkStart w:id="100" w:name=" Benefits: (5)"/>
      <w:bookmarkEnd w:id="100"/>
      <w:r>
        <w:rPr>
          <w:spacing w:val="-2"/>
          <w:u w:val="none"/>
        </w:rPr>
        <w:t>Benefits:</w:t>
      </w:r>
    </w:p>
    <w:p w14:paraId="0761495E">
      <w:pPr>
        <w:pStyle w:val="9"/>
        <w:numPr>
          <w:ilvl w:val="2"/>
          <w:numId w:val="17"/>
        </w:numPr>
        <w:tabs>
          <w:tab w:val="left" w:pos="1699"/>
        </w:tabs>
        <w:spacing w:before="38" w:after="0" w:line="240" w:lineRule="auto"/>
        <w:ind w:left="1699" w:right="0" w:hanging="359"/>
        <w:jc w:val="left"/>
        <w:rPr>
          <w:sz w:val="28"/>
        </w:rPr>
      </w:pPr>
      <w:r>
        <w:rPr>
          <w:sz w:val="28"/>
        </w:rPr>
        <w:t>Enhance</w:t>
      </w:r>
      <w:r>
        <w:rPr>
          <w:spacing w:val="-11"/>
          <w:sz w:val="28"/>
        </w:rPr>
        <w:t xml:space="preserve"> </w:t>
      </w:r>
      <w:r>
        <w:rPr>
          <w:sz w:val="28"/>
        </w:rPr>
        <w:t>data</w:t>
      </w:r>
      <w:r>
        <w:rPr>
          <w:spacing w:val="-11"/>
          <w:sz w:val="28"/>
        </w:rPr>
        <w:t xml:space="preserve"> </w:t>
      </w:r>
      <w:r>
        <w:rPr>
          <w:sz w:val="28"/>
        </w:rPr>
        <w:t>collection</w:t>
      </w:r>
      <w:r>
        <w:rPr>
          <w:spacing w:val="-10"/>
          <w:sz w:val="28"/>
        </w:rPr>
        <w:t xml:space="preserve"> </w:t>
      </w:r>
      <w:r>
        <w:rPr>
          <w:sz w:val="28"/>
        </w:rPr>
        <w:t>accuracy</w:t>
      </w:r>
      <w:r>
        <w:rPr>
          <w:spacing w:val="-15"/>
          <w:sz w:val="28"/>
        </w:rPr>
        <w:t xml:space="preserve"> </w:t>
      </w:r>
      <w:r>
        <w:rPr>
          <w:sz w:val="28"/>
        </w:rPr>
        <w:t>and</w:t>
      </w:r>
      <w:r>
        <w:rPr>
          <w:spacing w:val="-8"/>
          <w:sz w:val="28"/>
        </w:rPr>
        <w:t xml:space="preserve"> </w:t>
      </w:r>
      <w:r>
        <w:rPr>
          <w:spacing w:val="-2"/>
          <w:sz w:val="28"/>
        </w:rPr>
        <w:t>timeliness.</w:t>
      </w:r>
    </w:p>
    <w:p w14:paraId="43E3E066">
      <w:pPr>
        <w:pStyle w:val="9"/>
        <w:numPr>
          <w:ilvl w:val="2"/>
          <w:numId w:val="17"/>
        </w:numPr>
        <w:tabs>
          <w:tab w:val="left" w:pos="1700"/>
        </w:tabs>
        <w:spacing w:before="48" w:after="0" w:line="278" w:lineRule="auto"/>
        <w:ind w:left="1700" w:right="890" w:hanging="360"/>
        <w:jc w:val="left"/>
        <w:rPr>
          <w:sz w:val="28"/>
        </w:rPr>
      </w:pPr>
      <w:r>
        <w:rPr>
          <w:sz w:val="28"/>
        </w:rPr>
        <w:t>Improve urban planning by providing authorities</w:t>
      </w:r>
      <w:r>
        <w:rPr>
          <w:spacing w:val="33"/>
          <w:sz w:val="28"/>
        </w:rPr>
        <w:t xml:space="preserve"> </w:t>
      </w:r>
      <w:r>
        <w:rPr>
          <w:sz w:val="28"/>
        </w:rPr>
        <w:t>with actionable insights into traffic patterns.</w:t>
      </w:r>
    </w:p>
    <w:p w14:paraId="615B7C4B">
      <w:pPr>
        <w:pStyle w:val="4"/>
        <w:numPr>
          <w:ilvl w:val="1"/>
          <w:numId w:val="17"/>
        </w:numPr>
        <w:tabs>
          <w:tab w:val="left" w:pos="980"/>
        </w:tabs>
        <w:spacing w:before="2" w:after="0" w:line="240" w:lineRule="auto"/>
        <w:ind w:left="980" w:right="0" w:hanging="360"/>
        <w:jc w:val="left"/>
        <w:rPr>
          <w:u w:val="none"/>
        </w:rPr>
      </w:pPr>
      <w:bookmarkStart w:id="101" w:name=" Implementation: (5)"/>
      <w:bookmarkEnd w:id="101"/>
      <w:r>
        <w:rPr>
          <w:spacing w:val="-2"/>
          <w:u w:val="none"/>
        </w:rPr>
        <w:t>Implementation:</w:t>
      </w:r>
    </w:p>
    <w:p w14:paraId="2073A327">
      <w:pPr>
        <w:pStyle w:val="9"/>
        <w:numPr>
          <w:ilvl w:val="2"/>
          <w:numId w:val="17"/>
        </w:numPr>
        <w:tabs>
          <w:tab w:val="left" w:pos="1699"/>
        </w:tabs>
        <w:spacing w:before="38" w:after="0" w:line="240" w:lineRule="auto"/>
        <w:ind w:left="1699" w:right="0" w:hanging="359"/>
        <w:jc w:val="left"/>
        <w:rPr>
          <w:sz w:val="28"/>
        </w:rPr>
      </w:pPr>
      <w:r>
        <w:rPr>
          <w:sz w:val="28"/>
        </w:rPr>
        <w:t>Establish</w:t>
      </w:r>
      <w:r>
        <w:rPr>
          <w:spacing w:val="-8"/>
          <w:sz w:val="28"/>
        </w:rPr>
        <w:t xml:space="preserve"> </w:t>
      </w:r>
      <w:r>
        <w:rPr>
          <w:sz w:val="28"/>
        </w:rPr>
        <w:t>APIs</w:t>
      </w:r>
      <w:r>
        <w:rPr>
          <w:spacing w:val="-2"/>
          <w:sz w:val="28"/>
        </w:rPr>
        <w:t xml:space="preserve"> </w:t>
      </w:r>
      <w:r>
        <w:rPr>
          <w:sz w:val="28"/>
        </w:rPr>
        <w:t>to</w:t>
      </w:r>
      <w:r>
        <w:rPr>
          <w:spacing w:val="-5"/>
          <w:sz w:val="28"/>
        </w:rPr>
        <w:t xml:space="preserve"> </w:t>
      </w:r>
      <w:r>
        <w:rPr>
          <w:sz w:val="28"/>
        </w:rPr>
        <w:t>gather</w:t>
      </w:r>
      <w:r>
        <w:rPr>
          <w:spacing w:val="-9"/>
          <w:sz w:val="28"/>
        </w:rPr>
        <w:t xml:space="preserve"> </w:t>
      </w:r>
      <w:r>
        <w:rPr>
          <w:sz w:val="28"/>
        </w:rPr>
        <w:t>data</w:t>
      </w:r>
      <w:r>
        <w:rPr>
          <w:spacing w:val="-3"/>
          <w:sz w:val="28"/>
        </w:rPr>
        <w:t xml:space="preserve"> </w:t>
      </w:r>
      <w:r>
        <w:rPr>
          <w:sz w:val="28"/>
        </w:rPr>
        <w:t>from</w:t>
      </w:r>
      <w:r>
        <w:rPr>
          <w:spacing w:val="-14"/>
          <w:sz w:val="28"/>
        </w:rPr>
        <w:t xml:space="preserve"> </w:t>
      </w:r>
      <w:r>
        <w:rPr>
          <w:sz w:val="28"/>
        </w:rPr>
        <w:t>IoT</w:t>
      </w:r>
      <w:r>
        <w:rPr>
          <w:spacing w:val="-11"/>
          <w:sz w:val="28"/>
        </w:rPr>
        <w:t xml:space="preserve"> </w:t>
      </w:r>
      <w:r>
        <w:rPr>
          <w:spacing w:val="-2"/>
          <w:sz w:val="28"/>
        </w:rPr>
        <w:t>devices.</w:t>
      </w:r>
    </w:p>
    <w:p w14:paraId="4BC89508">
      <w:pPr>
        <w:pStyle w:val="9"/>
        <w:numPr>
          <w:ilvl w:val="2"/>
          <w:numId w:val="17"/>
        </w:numPr>
        <w:tabs>
          <w:tab w:val="left" w:pos="1699"/>
        </w:tabs>
        <w:spacing w:before="47" w:after="0" w:line="240" w:lineRule="auto"/>
        <w:ind w:left="1699" w:right="0" w:hanging="359"/>
        <w:jc w:val="left"/>
        <w:rPr>
          <w:sz w:val="28"/>
        </w:rPr>
      </w:pPr>
      <w:r>
        <w:rPr>
          <w:sz w:val="28"/>
        </w:rPr>
        <w:t>Integrate</w:t>
      </w:r>
      <w:r>
        <w:rPr>
          <w:spacing w:val="-11"/>
          <w:sz w:val="28"/>
        </w:rPr>
        <w:t xml:space="preserve"> </w:t>
      </w:r>
      <w:r>
        <w:rPr>
          <w:sz w:val="28"/>
        </w:rPr>
        <w:t>these</w:t>
      </w:r>
      <w:r>
        <w:rPr>
          <w:spacing w:val="-7"/>
          <w:sz w:val="28"/>
        </w:rPr>
        <w:t xml:space="preserve"> </w:t>
      </w:r>
      <w:r>
        <w:rPr>
          <w:sz w:val="28"/>
        </w:rPr>
        <w:t>inputs</w:t>
      </w:r>
      <w:r>
        <w:rPr>
          <w:spacing w:val="-7"/>
          <w:sz w:val="28"/>
        </w:rPr>
        <w:t xml:space="preserve"> </w:t>
      </w:r>
      <w:r>
        <w:rPr>
          <w:sz w:val="28"/>
        </w:rPr>
        <w:t>into</w:t>
      </w:r>
      <w:r>
        <w:rPr>
          <w:spacing w:val="-13"/>
          <w:sz w:val="28"/>
        </w:rPr>
        <w:t xml:space="preserve"> </w:t>
      </w:r>
      <w:r>
        <w:rPr>
          <w:sz w:val="28"/>
        </w:rPr>
        <w:t>the</w:t>
      </w:r>
      <w:r>
        <w:rPr>
          <w:spacing w:val="-11"/>
          <w:sz w:val="28"/>
        </w:rPr>
        <w:t xml:space="preserve"> </w:t>
      </w:r>
      <w:r>
        <w:rPr>
          <w:sz w:val="28"/>
        </w:rPr>
        <w:t>predictive</w:t>
      </w:r>
      <w:r>
        <w:rPr>
          <w:spacing w:val="-6"/>
          <w:sz w:val="28"/>
        </w:rPr>
        <w:t xml:space="preserve"> </w:t>
      </w:r>
      <w:r>
        <w:rPr>
          <w:sz w:val="28"/>
        </w:rPr>
        <w:t>and</w:t>
      </w:r>
      <w:r>
        <w:rPr>
          <w:spacing w:val="-8"/>
          <w:sz w:val="28"/>
        </w:rPr>
        <w:t xml:space="preserve"> </w:t>
      </w:r>
      <w:r>
        <w:rPr>
          <w:sz w:val="28"/>
        </w:rPr>
        <w:t>optimization</w:t>
      </w:r>
      <w:r>
        <w:rPr>
          <w:spacing w:val="-11"/>
          <w:sz w:val="28"/>
        </w:rPr>
        <w:t xml:space="preserve"> </w:t>
      </w:r>
      <w:r>
        <w:rPr>
          <w:spacing w:val="-2"/>
          <w:sz w:val="28"/>
        </w:rPr>
        <w:t>algorithms.</w:t>
      </w:r>
    </w:p>
    <w:p w14:paraId="394DE7C1">
      <w:pPr>
        <w:pStyle w:val="9"/>
        <w:spacing w:after="0" w:line="240" w:lineRule="auto"/>
        <w:jc w:val="left"/>
        <w:rPr>
          <w:sz w:val="28"/>
        </w:rPr>
        <w:sectPr>
          <w:pgSz w:w="12240" w:h="15840"/>
          <w:pgMar w:top="1000" w:right="720" w:bottom="1240" w:left="1440" w:header="0" w:footer="1024" w:gutter="0"/>
          <w:cols w:space="720" w:num="1"/>
        </w:sectPr>
      </w:pPr>
    </w:p>
    <w:p w14:paraId="04644CAA">
      <w:pPr>
        <w:pStyle w:val="3"/>
        <w:spacing w:line="482" w:lineRule="auto"/>
        <w:ind w:left="4053" w:right="4148" w:hanging="1"/>
        <w:rPr>
          <w:u w:val="none"/>
        </w:rPr>
      </w:pPr>
      <w:bookmarkStart w:id="102" w:name="CHAPTER 6 REFERENCES"/>
      <w:bookmarkEnd w:id="102"/>
      <w:r>
        <w:rPr>
          <w:u w:val="none"/>
        </w:rPr>
        <w:t xml:space="preserve">CHAPTER 6 </w:t>
      </w:r>
      <w:r>
        <w:rPr>
          <w:spacing w:val="-2"/>
          <w:u w:val="thick"/>
        </w:rPr>
        <w:t>REFERENCES</w:t>
      </w:r>
    </w:p>
    <w:p w14:paraId="7C4557AA">
      <w:pPr>
        <w:pStyle w:val="7"/>
        <w:spacing w:before="266"/>
        <w:rPr>
          <w:b/>
        </w:rPr>
      </w:pPr>
    </w:p>
    <w:p w14:paraId="52584E9F">
      <w:pPr>
        <w:pStyle w:val="9"/>
        <w:numPr>
          <w:ilvl w:val="0"/>
          <w:numId w:val="18"/>
        </w:numPr>
        <w:tabs>
          <w:tab w:val="left" w:pos="666"/>
        </w:tabs>
        <w:spacing w:before="0" w:after="0" w:line="276" w:lineRule="auto"/>
        <w:ind w:left="259" w:right="355" w:firstLine="0"/>
        <w:jc w:val="both"/>
        <w:rPr>
          <w:sz w:val="28"/>
        </w:rPr>
      </w:pPr>
      <w:r>
        <w:rPr>
          <w:sz w:val="28"/>
        </w:rPr>
        <w:t>Nguyen, T., &amp; Lee, H. (2021). "AI-Driven Approaches for Route Optimization: A Review of Machine Learning Techniques." Journal of Transportation Engineering, 147(6), 04021034. doi:10.1061/JTEPBS.0000345.</w:t>
      </w:r>
    </w:p>
    <w:p w14:paraId="7CD8E25F">
      <w:pPr>
        <w:pStyle w:val="7"/>
        <w:spacing w:before="46"/>
      </w:pPr>
    </w:p>
    <w:p w14:paraId="2D36088C">
      <w:pPr>
        <w:pStyle w:val="7"/>
        <w:spacing w:line="276" w:lineRule="auto"/>
        <w:ind w:left="259" w:right="360"/>
        <w:jc w:val="both"/>
      </w:pPr>
      <w:r>
        <w:rPr>
          <w:b/>
        </w:rPr>
        <w:t xml:space="preserve">Reason: </w:t>
      </w:r>
      <w:r>
        <w:t>This review paper discusses various AI-driven techniques for route optimization, including Random Forest. It highlights the limitations of traditional algorithms like Dijkstra's in handling dynamic and complex routing sc enarios, advocating for the use of machine learning methods to enhance route optimization.</w:t>
      </w:r>
    </w:p>
    <w:p w14:paraId="6F109608">
      <w:pPr>
        <w:pStyle w:val="7"/>
      </w:pPr>
    </w:p>
    <w:p w14:paraId="7F292DDF">
      <w:pPr>
        <w:pStyle w:val="7"/>
        <w:spacing w:before="98"/>
      </w:pPr>
    </w:p>
    <w:p w14:paraId="67ABA98F">
      <w:pPr>
        <w:pStyle w:val="9"/>
        <w:numPr>
          <w:ilvl w:val="0"/>
          <w:numId w:val="18"/>
        </w:numPr>
        <w:tabs>
          <w:tab w:val="left" w:pos="661"/>
        </w:tabs>
        <w:spacing w:before="0" w:after="0" w:line="278" w:lineRule="auto"/>
        <w:ind w:left="259" w:right="359" w:firstLine="0"/>
        <w:jc w:val="both"/>
        <w:rPr>
          <w:sz w:val="28"/>
        </w:rPr>
      </w:pPr>
      <w:r>
        <w:rPr>
          <w:sz w:val="28"/>
        </w:rPr>
        <w:t>Kumar, A., &amp; Singh, V. (2020). "A Review of</w:t>
      </w:r>
      <w:r>
        <w:rPr>
          <w:spacing w:val="-3"/>
          <w:sz w:val="28"/>
        </w:rPr>
        <w:t xml:space="preserve"> </w:t>
      </w:r>
      <w:r>
        <w:rPr>
          <w:sz w:val="28"/>
        </w:rPr>
        <w:t xml:space="preserve">Machine Learning Techniques in Traffic Management and Route Optimization." </w:t>
      </w:r>
      <w:r>
        <w:rPr>
          <w:i/>
          <w:sz w:val="28"/>
        </w:rPr>
        <w:t>Journal of Traffic and Transportation Engineering</w:t>
      </w:r>
      <w:r>
        <w:rPr>
          <w:sz w:val="28"/>
        </w:rPr>
        <w:t>, 7(2), 123-134. doi:10.1016/j.jtte.2020.01.005.</w:t>
      </w:r>
    </w:p>
    <w:p w14:paraId="72B6F103">
      <w:pPr>
        <w:pStyle w:val="7"/>
        <w:spacing w:before="41"/>
      </w:pPr>
    </w:p>
    <w:p w14:paraId="0264B023">
      <w:pPr>
        <w:pStyle w:val="7"/>
        <w:spacing w:line="276" w:lineRule="auto"/>
        <w:ind w:left="259" w:right="355"/>
        <w:jc w:val="both"/>
      </w:pPr>
      <w:r>
        <w:rPr>
          <w:b/>
        </w:rPr>
        <w:t xml:space="preserve">Reason: </w:t>
      </w:r>
      <w:r>
        <w:t>This paper reviews various machine learning techniques applied in traffic management and route optimization. It discusses how machine learning methods, including Random Forest, can incorporate multiple dynamic factors (like traffic conditions, weather, etc.) to provide more accurate and adaptive route recommendations compared</w:t>
      </w:r>
      <w:r>
        <w:rPr>
          <w:spacing w:val="-3"/>
        </w:rPr>
        <w:t xml:space="preserve"> </w:t>
      </w:r>
      <w:r>
        <w:t>to</w:t>
      </w:r>
      <w:r>
        <w:rPr>
          <w:spacing w:val="-3"/>
        </w:rPr>
        <w:t xml:space="preserve"> </w:t>
      </w:r>
      <w:r>
        <w:t>traditional</w:t>
      </w:r>
      <w:r>
        <w:rPr>
          <w:spacing w:val="-8"/>
        </w:rPr>
        <w:t xml:space="preserve"> </w:t>
      </w:r>
      <w:r>
        <w:t>algorithms</w:t>
      </w:r>
      <w:r>
        <w:rPr>
          <w:spacing w:val="-1"/>
        </w:rPr>
        <w:t xml:space="preserve"> </w:t>
      </w:r>
      <w:r>
        <w:t>like</w:t>
      </w:r>
      <w:r>
        <w:rPr>
          <w:spacing w:val="-2"/>
        </w:rPr>
        <w:t xml:space="preserve"> </w:t>
      </w:r>
      <w:r>
        <w:t>Dijkstra's,</w:t>
      </w:r>
      <w:r>
        <w:rPr>
          <w:spacing w:val="-1"/>
        </w:rPr>
        <w:t xml:space="preserve"> </w:t>
      </w:r>
      <w:r>
        <w:t>which</w:t>
      </w:r>
      <w:r>
        <w:rPr>
          <w:spacing w:val="-8"/>
        </w:rPr>
        <w:t xml:space="preserve"> </w:t>
      </w:r>
      <w:r>
        <w:t>are more suited for static environments.</w:t>
      </w:r>
    </w:p>
    <w:p w14:paraId="0C23F3C1">
      <w:pPr>
        <w:pStyle w:val="7"/>
      </w:pPr>
    </w:p>
    <w:p w14:paraId="5460CCDC">
      <w:pPr>
        <w:pStyle w:val="7"/>
        <w:spacing w:before="97"/>
      </w:pPr>
    </w:p>
    <w:p w14:paraId="2D2475F3">
      <w:pPr>
        <w:pStyle w:val="9"/>
        <w:numPr>
          <w:ilvl w:val="0"/>
          <w:numId w:val="18"/>
        </w:numPr>
        <w:tabs>
          <w:tab w:val="left" w:pos="685"/>
        </w:tabs>
        <w:spacing w:before="0" w:after="0" w:line="276" w:lineRule="auto"/>
        <w:ind w:left="259" w:right="360" w:firstLine="0"/>
        <w:jc w:val="both"/>
        <w:rPr>
          <w:sz w:val="28"/>
        </w:rPr>
      </w:pPr>
      <w:r>
        <w:rPr>
          <w:sz w:val="28"/>
        </w:rPr>
        <w:t xml:space="preserve">Zhang, Y., &amp; Zhao, J. (2019). "A Random Forest Approach to Predict Traffic Flow and Optimize Route Selection." </w:t>
      </w:r>
      <w:r>
        <w:rPr>
          <w:i/>
          <w:sz w:val="28"/>
        </w:rPr>
        <w:t>Transportation Research Part C: Emerging Technologies</w:t>
      </w:r>
      <w:r>
        <w:rPr>
          <w:sz w:val="28"/>
        </w:rPr>
        <w:t>, 105, 1-17. doi:10.1016/j.trc.2019.05.008.</w:t>
      </w:r>
    </w:p>
    <w:p w14:paraId="7F09729F">
      <w:pPr>
        <w:pStyle w:val="7"/>
        <w:spacing w:before="46"/>
      </w:pPr>
    </w:p>
    <w:p w14:paraId="2D484C62">
      <w:pPr>
        <w:pStyle w:val="7"/>
        <w:spacing w:line="276" w:lineRule="auto"/>
        <w:ind w:left="259" w:right="372"/>
        <w:jc w:val="both"/>
      </w:pPr>
      <w:r>
        <w:rPr>
          <w:b/>
        </w:rPr>
        <w:t xml:space="preserve">Reason: </w:t>
      </w:r>
      <w:r>
        <w:t>This study demonstrates the application of Random Forest for predicting traffic flow and optimizing routes. The authors argue that machine learning models can capture complex, non-linear relationships in traffic data, leading to better route optimization than traditional algorithms, which rely on fixed graph structures.</w:t>
      </w:r>
    </w:p>
    <w:p w14:paraId="3B893708">
      <w:pPr>
        <w:pStyle w:val="7"/>
        <w:spacing w:after="0" w:line="276" w:lineRule="auto"/>
        <w:jc w:val="both"/>
        <w:sectPr>
          <w:pgSz w:w="12240" w:h="15840"/>
          <w:pgMar w:top="1000" w:right="720" w:bottom="1240" w:left="1440" w:header="0" w:footer="1024" w:gutter="0"/>
          <w:cols w:space="720" w:num="1"/>
        </w:sectPr>
      </w:pPr>
    </w:p>
    <w:p w14:paraId="5FF75BB0">
      <w:pPr>
        <w:pStyle w:val="9"/>
        <w:numPr>
          <w:ilvl w:val="0"/>
          <w:numId w:val="18"/>
        </w:numPr>
        <w:tabs>
          <w:tab w:val="left" w:pos="661"/>
        </w:tabs>
        <w:spacing w:before="58" w:after="0" w:line="276" w:lineRule="auto"/>
        <w:ind w:left="259" w:right="362" w:firstLine="0"/>
        <w:jc w:val="both"/>
        <w:rPr>
          <w:sz w:val="28"/>
        </w:rPr>
      </w:pPr>
      <w:r>
        <w:rPr>
          <w:sz w:val="28"/>
        </w:rPr>
        <w:t>Husain, A., &amp; Tan, Y. (2021). "Dynamic Routing in</w:t>
      </w:r>
      <w:r>
        <w:rPr>
          <w:spacing w:val="-4"/>
          <w:sz w:val="28"/>
        </w:rPr>
        <w:t xml:space="preserve"> </w:t>
      </w:r>
      <w:r>
        <w:rPr>
          <w:sz w:val="28"/>
        </w:rPr>
        <w:t>Urban</w:t>
      </w:r>
      <w:r>
        <w:rPr>
          <w:spacing w:val="-4"/>
          <w:sz w:val="28"/>
        </w:rPr>
        <w:t xml:space="preserve"> </w:t>
      </w:r>
      <w:r>
        <w:rPr>
          <w:sz w:val="28"/>
        </w:rPr>
        <w:t xml:space="preserve">Environments Using Machine Learning: A Comparative Study." </w:t>
      </w:r>
      <w:r>
        <w:rPr>
          <w:i/>
          <w:sz w:val="28"/>
        </w:rPr>
        <w:t>International Journal of Transportation Science and Technology</w:t>
      </w:r>
      <w:r>
        <w:rPr>
          <w:sz w:val="28"/>
        </w:rPr>
        <w:t>, 10(3), 245-258. doi:10.1016/j.ijtst.2021.02.001.</w:t>
      </w:r>
    </w:p>
    <w:p w14:paraId="634D63A9">
      <w:pPr>
        <w:pStyle w:val="7"/>
        <w:spacing w:before="46"/>
      </w:pPr>
    </w:p>
    <w:p w14:paraId="4FEBF91A">
      <w:pPr>
        <w:pStyle w:val="7"/>
        <w:spacing w:line="276" w:lineRule="auto"/>
        <w:ind w:left="259" w:right="357"/>
        <w:jc w:val="both"/>
      </w:pPr>
      <w:r>
        <w:rPr>
          <w:b/>
        </w:rPr>
        <w:t xml:space="preserve">Reason: </w:t>
      </w:r>
      <w:r>
        <w:t>This paper compares various routing algorithms, including Dijkstra's and machine learning approaches like Random Forest. It highlights the advantages of machine learning in adapting to real-time data changes, making it more suitable for dynamic routing scenarios in urban environments.</w:t>
      </w:r>
    </w:p>
    <w:p w14:paraId="5D4AD42D">
      <w:pPr>
        <w:pStyle w:val="7"/>
      </w:pPr>
    </w:p>
    <w:p w14:paraId="500D8B6C">
      <w:pPr>
        <w:pStyle w:val="7"/>
      </w:pPr>
    </w:p>
    <w:p w14:paraId="77449735">
      <w:pPr>
        <w:pStyle w:val="7"/>
        <w:spacing w:before="169"/>
      </w:pPr>
    </w:p>
    <w:p w14:paraId="5E46B7E6">
      <w:pPr>
        <w:pStyle w:val="9"/>
        <w:numPr>
          <w:ilvl w:val="0"/>
          <w:numId w:val="18"/>
        </w:numPr>
        <w:tabs>
          <w:tab w:val="left" w:pos="747"/>
        </w:tabs>
        <w:spacing w:before="1" w:after="0" w:line="276" w:lineRule="auto"/>
        <w:ind w:left="259" w:right="355" w:firstLine="0"/>
        <w:jc w:val="both"/>
        <w:rPr>
          <w:sz w:val="28"/>
        </w:rPr>
      </w:pPr>
      <w:r>
        <w:rPr>
          <w:sz w:val="28"/>
        </w:rPr>
        <w:t>Chen, L., &amp; Zhao, Y. (2024). "Dynamic Traffic Management and Route Optimization</w:t>
      </w:r>
      <w:r>
        <w:rPr>
          <w:spacing w:val="40"/>
          <w:sz w:val="28"/>
        </w:rPr>
        <w:t xml:space="preserve"> </w:t>
      </w:r>
      <w:r>
        <w:rPr>
          <w:sz w:val="28"/>
        </w:rPr>
        <w:t>Using</w:t>
      </w:r>
      <w:r>
        <w:rPr>
          <w:spacing w:val="40"/>
          <w:sz w:val="28"/>
        </w:rPr>
        <w:t xml:space="preserve"> </w:t>
      </w:r>
      <w:r>
        <w:rPr>
          <w:sz w:val="28"/>
        </w:rPr>
        <w:t>Random</w:t>
      </w:r>
      <w:r>
        <w:rPr>
          <w:spacing w:val="40"/>
          <w:sz w:val="28"/>
        </w:rPr>
        <w:t xml:space="preserve"> </w:t>
      </w:r>
      <w:r>
        <w:rPr>
          <w:sz w:val="28"/>
        </w:rPr>
        <w:t>Forest</w:t>
      </w:r>
      <w:r>
        <w:rPr>
          <w:spacing w:val="40"/>
          <w:sz w:val="28"/>
        </w:rPr>
        <w:t xml:space="preserve"> </w:t>
      </w:r>
      <w:r>
        <w:rPr>
          <w:sz w:val="28"/>
        </w:rPr>
        <w:t>and</w:t>
      </w:r>
      <w:r>
        <w:rPr>
          <w:spacing w:val="40"/>
          <w:sz w:val="28"/>
        </w:rPr>
        <w:t xml:space="preserve">  </w:t>
      </w:r>
      <w:r>
        <w:rPr>
          <w:sz w:val="28"/>
        </w:rPr>
        <w:t>Other</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z w:val="28"/>
        </w:rPr>
        <w:t xml:space="preserve">Techniques." </w:t>
      </w:r>
      <w:r>
        <w:rPr>
          <w:i/>
          <w:sz w:val="28"/>
        </w:rPr>
        <w:t>Transportation Research Part B: Methodological</w:t>
      </w:r>
      <w:r>
        <w:rPr>
          <w:sz w:val="28"/>
        </w:rPr>
        <w:t xml:space="preserve">, 162, 123-139. </w:t>
      </w:r>
      <w:r>
        <w:rPr>
          <w:spacing w:val="-2"/>
          <w:sz w:val="28"/>
        </w:rPr>
        <w:t>doi:10.1016/j.trb.2023.10.005.</w:t>
      </w:r>
    </w:p>
    <w:p w14:paraId="22C649A5">
      <w:pPr>
        <w:pStyle w:val="7"/>
        <w:spacing w:before="50"/>
      </w:pPr>
    </w:p>
    <w:p w14:paraId="615F388A">
      <w:pPr>
        <w:pStyle w:val="7"/>
        <w:spacing w:line="276" w:lineRule="auto"/>
        <w:ind w:left="259" w:right="357"/>
        <w:jc w:val="both"/>
      </w:pPr>
      <w:r>
        <w:rPr>
          <w:b/>
        </w:rPr>
        <w:t xml:space="preserve">Reason: </w:t>
      </w:r>
      <w:r>
        <w:t>This paper explores the use of Random Forest in dynamic traffic management and route optimization. The authors compare the performance of machine learning models with traditional algorithms, emphasizing the adaptability and efficiency of machine learning in real-time traffic scenarios.</w:t>
      </w:r>
    </w:p>
    <w:p w14:paraId="6F436690">
      <w:pPr>
        <w:pStyle w:val="7"/>
      </w:pPr>
    </w:p>
    <w:p w14:paraId="2C03616E">
      <w:pPr>
        <w:pStyle w:val="7"/>
        <w:spacing w:before="98"/>
      </w:pPr>
    </w:p>
    <w:p w14:paraId="0BA491F6">
      <w:pPr>
        <w:pStyle w:val="9"/>
        <w:numPr>
          <w:ilvl w:val="0"/>
          <w:numId w:val="18"/>
        </w:numPr>
        <w:tabs>
          <w:tab w:val="left" w:pos="719"/>
        </w:tabs>
        <w:spacing w:before="0" w:after="0" w:line="276" w:lineRule="auto"/>
        <w:ind w:left="259" w:right="360" w:firstLine="0"/>
        <w:jc w:val="both"/>
        <w:rPr>
          <w:sz w:val="28"/>
        </w:rPr>
      </w:pPr>
      <w:r>
        <w:rPr>
          <w:sz w:val="28"/>
        </w:rPr>
        <w:t xml:space="preserve">Kumar, A., &amp; Singh, P. (2022). "Leveraging Machine Learning for Traffic Prediction and Route Optimization." </w:t>
      </w:r>
      <w:r>
        <w:rPr>
          <w:i/>
          <w:sz w:val="28"/>
        </w:rPr>
        <w:t>Transportation Research Part C: Emerging Technologies</w:t>
      </w:r>
      <w:r>
        <w:rPr>
          <w:sz w:val="28"/>
        </w:rPr>
        <w:t>, 130, 103-115. doi:10.1016/j.trc.2021.103115.</w:t>
      </w:r>
    </w:p>
    <w:p w14:paraId="31A6C7EB">
      <w:pPr>
        <w:pStyle w:val="7"/>
        <w:spacing w:before="46"/>
      </w:pPr>
    </w:p>
    <w:p w14:paraId="5973DFB1">
      <w:pPr>
        <w:pStyle w:val="7"/>
        <w:spacing w:line="276" w:lineRule="auto"/>
        <w:ind w:left="259" w:right="366"/>
        <w:jc w:val="both"/>
      </w:pPr>
      <w:r>
        <w:rPr>
          <w:b/>
        </w:rPr>
        <w:t xml:space="preserve">Reason: </w:t>
      </w:r>
      <w:r>
        <w:t>This study investigates the application of machine learning models, including Random Forest and Support Vector Machines, for traffic prediction and route optimization. The authors demonstrate that these models can significantly enhance route planning by providing accurate traffic forecasts.</w:t>
      </w:r>
    </w:p>
    <w:p w14:paraId="32EA16ED">
      <w:pPr>
        <w:pStyle w:val="7"/>
        <w:spacing w:after="0" w:line="276" w:lineRule="auto"/>
        <w:jc w:val="both"/>
        <w:sectPr>
          <w:pgSz w:w="12240" w:h="15840"/>
          <w:pgMar w:top="1380" w:right="720" w:bottom="1240" w:left="1440" w:header="0" w:footer="1024" w:gutter="0"/>
          <w:cols w:space="720" w:num="1"/>
        </w:sectPr>
      </w:pPr>
    </w:p>
    <w:p w14:paraId="53542815">
      <w:pPr>
        <w:pStyle w:val="9"/>
        <w:numPr>
          <w:ilvl w:val="0"/>
          <w:numId w:val="18"/>
        </w:numPr>
        <w:tabs>
          <w:tab w:val="left" w:pos="786"/>
        </w:tabs>
        <w:spacing w:before="63" w:after="0" w:line="278" w:lineRule="auto"/>
        <w:ind w:left="259" w:right="352" w:firstLine="0"/>
        <w:jc w:val="both"/>
        <w:rPr>
          <w:sz w:val="28"/>
        </w:rPr>
      </w:pPr>
      <w:r>
        <w:rPr>
          <w:sz w:val="28"/>
        </w:rPr>
        <w:t xml:space="preserve">Li, H., &amp; Chen, M. (2024). "Dynamic Route Optimization Using AI Techniques: A Case Study." </w:t>
      </w:r>
      <w:r>
        <w:rPr>
          <w:i/>
          <w:sz w:val="28"/>
        </w:rPr>
        <w:t>Journal of Transportation Engineering</w:t>
      </w:r>
      <w:r>
        <w:rPr>
          <w:sz w:val="28"/>
        </w:rPr>
        <w:t>, 150(3), 04023012. doi:10.1061/JTEPBS.0000456.</w:t>
      </w:r>
    </w:p>
    <w:p w14:paraId="7036ED3C">
      <w:pPr>
        <w:pStyle w:val="7"/>
        <w:spacing w:before="42"/>
      </w:pPr>
    </w:p>
    <w:p w14:paraId="2F3B6022">
      <w:pPr>
        <w:pStyle w:val="7"/>
        <w:spacing w:line="276" w:lineRule="auto"/>
        <w:ind w:left="259" w:right="361"/>
        <w:jc w:val="both"/>
      </w:pPr>
      <w:r>
        <w:rPr>
          <w:b/>
        </w:rPr>
        <w:t xml:space="preserve">Reason: </w:t>
      </w:r>
      <w:r>
        <w:t>This paper presents a case study on dynamic route optimization using AI techniques. It compares traditional algorithms with machine learning approaches, showing that AI methods can adapt more effectively to changing traffic conditions, leading to improved travel times.</w:t>
      </w:r>
    </w:p>
    <w:p w14:paraId="42426188">
      <w:pPr>
        <w:pStyle w:val="7"/>
      </w:pPr>
    </w:p>
    <w:p w14:paraId="4F78D2F9">
      <w:pPr>
        <w:pStyle w:val="7"/>
        <w:spacing w:before="97"/>
      </w:pPr>
    </w:p>
    <w:p w14:paraId="07D6BB65">
      <w:pPr>
        <w:pStyle w:val="9"/>
        <w:numPr>
          <w:ilvl w:val="0"/>
          <w:numId w:val="18"/>
        </w:numPr>
        <w:tabs>
          <w:tab w:val="left" w:pos="671"/>
        </w:tabs>
        <w:spacing w:before="1" w:after="0" w:line="276" w:lineRule="auto"/>
        <w:ind w:left="259" w:right="356" w:firstLine="0"/>
        <w:jc w:val="both"/>
        <w:rPr>
          <w:sz w:val="28"/>
        </w:rPr>
      </w:pPr>
      <w:r>
        <w:rPr>
          <w:sz w:val="28"/>
        </w:rPr>
        <w:t xml:space="preserve">Nguyen, T., &amp; Lee, H. (2023). "Reinforcement Learning Approaches for Route Optimization in Smart Cities." </w:t>
      </w:r>
      <w:r>
        <w:rPr>
          <w:i/>
          <w:sz w:val="28"/>
        </w:rPr>
        <w:t>Journal of Urban Technology</w:t>
      </w:r>
      <w:r>
        <w:rPr>
          <w:sz w:val="28"/>
        </w:rPr>
        <w:t xml:space="preserve">, 30(1), 45-60. </w:t>
      </w:r>
      <w:r>
        <w:rPr>
          <w:spacing w:val="-2"/>
          <w:sz w:val="28"/>
        </w:rPr>
        <w:t>doi:10.1080/10630732.2022.2034567.</w:t>
      </w:r>
    </w:p>
    <w:p w14:paraId="70898855">
      <w:pPr>
        <w:pStyle w:val="7"/>
        <w:spacing w:before="50"/>
      </w:pPr>
    </w:p>
    <w:p w14:paraId="4530A086">
      <w:pPr>
        <w:pStyle w:val="7"/>
        <w:spacing w:before="1" w:line="276" w:lineRule="auto"/>
        <w:ind w:left="259" w:right="363"/>
        <w:jc w:val="both"/>
      </w:pPr>
      <w:r>
        <w:rPr>
          <w:b/>
        </w:rPr>
        <w:t xml:space="preserve">Reason: </w:t>
      </w:r>
      <w:r>
        <w:t xml:space="preserve">This research explores the use of reinforcement learning for route optimization in smart city environments. The authors discuss how these techniques can learn from traffic patterns and user behavior to provide optimal routing </w:t>
      </w:r>
      <w:r>
        <w:rPr>
          <w:spacing w:val="-2"/>
        </w:rPr>
        <w:t>solutions.</w:t>
      </w:r>
    </w:p>
    <w:p w14:paraId="0147028C">
      <w:pPr>
        <w:pStyle w:val="7"/>
      </w:pPr>
    </w:p>
    <w:p w14:paraId="791EBD97">
      <w:pPr>
        <w:pStyle w:val="7"/>
        <w:spacing w:before="97"/>
      </w:pPr>
    </w:p>
    <w:p w14:paraId="3D5072B0">
      <w:pPr>
        <w:pStyle w:val="9"/>
        <w:numPr>
          <w:ilvl w:val="0"/>
          <w:numId w:val="18"/>
        </w:numPr>
        <w:tabs>
          <w:tab w:val="left" w:pos="661"/>
        </w:tabs>
        <w:spacing w:before="0" w:after="0" w:line="276" w:lineRule="auto"/>
        <w:ind w:left="259" w:right="354" w:firstLine="0"/>
        <w:jc w:val="both"/>
        <w:rPr>
          <w:sz w:val="28"/>
        </w:rPr>
      </w:pPr>
      <w:r>
        <w:rPr>
          <w:sz w:val="28"/>
        </w:rPr>
        <w:t xml:space="preserve">Patel, R., &amp; Gupta, S. (2023). "Integrating AI and Big Data for Enhanced Route Optimization in Transportation Systems." </w:t>
      </w:r>
      <w:r>
        <w:rPr>
          <w:i/>
          <w:sz w:val="28"/>
        </w:rPr>
        <w:t>Transportation Research Part B: Methodological</w:t>
      </w:r>
      <w:r>
        <w:rPr>
          <w:sz w:val="28"/>
        </w:rPr>
        <w:t>, 165, 234-250. doi:10.1016/j.trb.2023.01.012.</w:t>
      </w:r>
    </w:p>
    <w:p w14:paraId="7A758D75">
      <w:pPr>
        <w:pStyle w:val="7"/>
        <w:spacing w:before="46"/>
      </w:pPr>
    </w:p>
    <w:p w14:paraId="4805A9DA">
      <w:pPr>
        <w:pStyle w:val="7"/>
        <w:spacing w:line="276" w:lineRule="auto"/>
        <w:ind w:left="259" w:right="360"/>
        <w:jc w:val="both"/>
      </w:pPr>
      <w:r>
        <w:rPr>
          <w:b/>
        </w:rPr>
        <w:t xml:space="preserve">Reason: </w:t>
      </w:r>
      <w:r>
        <w:t>This paper examines the integration of AI and big data analytics for route optimization. It highlights how machine learning algorithms can process large datasets to improve decision-making in transportation systems, leading to more efficient routing.</w:t>
      </w:r>
    </w:p>
    <w:p w14:paraId="44ADFDF2">
      <w:pPr>
        <w:pStyle w:val="7"/>
      </w:pPr>
    </w:p>
    <w:p w14:paraId="47FF0D34">
      <w:pPr>
        <w:pStyle w:val="7"/>
        <w:spacing w:before="98"/>
      </w:pPr>
    </w:p>
    <w:p w14:paraId="09512BBE">
      <w:pPr>
        <w:pStyle w:val="9"/>
        <w:numPr>
          <w:ilvl w:val="0"/>
          <w:numId w:val="18"/>
        </w:numPr>
        <w:tabs>
          <w:tab w:val="left" w:pos="834"/>
        </w:tabs>
        <w:spacing w:before="0" w:after="0" w:line="276" w:lineRule="auto"/>
        <w:ind w:left="259" w:right="362" w:firstLine="0"/>
        <w:jc w:val="both"/>
        <w:rPr>
          <w:sz w:val="28"/>
        </w:rPr>
      </w:pPr>
      <w:r>
        <w:rPr>
          <w:sz w:val="28"/>
        </w:rPr>
        <w:t xml:space="preserve">Xu, Z., &amp; Li, Y. (2018). </w:t>
      </w:r>
      <w:r>
        <w:rPr>
          <w:i/>
          <w:sz w:val="28"/>
        </w:rPr>
        <w:t xml:space="preserve">Random Forest Algorithm Based on Oversampling and Feature Selection. </w:t>
      </w:r>
      <w:r>
        <w:rPr>
          <w:sz w:val="28"/>
        </w:rPr>
        <w:t>2018 International Conference on Intelligent Transportation Systems, IEEE. doi:10.1109/ITSC.2018.8354012</w:t>
      </w:r>
    </w:p>
    <w:p w14:paraId="1D38C6BF">
      <w:pPr>
        <w:pStyle w:val="7"/>
        <w:spacing w:before="46"/>
      </w:pPr>
    </w:p>
    <w:p w14:paraId="238EA175">
      <w:pPr>
        <w:pStyle w:val="7"/>
        <w:spacing w:before="1" w:line="278" w:lineRule="auto"/>
        <w:ind w:left="259" w:right="360"/>
        <w:jc w:val="both"/>
      </w:pPr>
      <w:r>
        <w:rPr>
          <w:b/>
        </w:rPr>
        <w:t xml:space="preserve">Reason: </w:t>
      </w:r>
      <w:r>
        <w:t>This study enhances the Random Forest algorithm by integrating oversampling and feature selection techniques, improving performance on</w:t>
      </w:r>
    </w:p>
    <w:p w14:paraId="7956DF14">
      <w:pPr>
        <w:pStyle w:val="7"/>
        <w:spacing w:after="0" w:line="278" w:lineRule="auto"/>
        <w:jc w:val="both"/>
        <w:sectPr>
          <w:pgSz w:w="12240" w:h="15840"/>
          <w:pgMar w:top="1000" w:right="720" w:bottom="1240" w:left="1440" w:header="0" w:footer="1024" w:gutter="0"/>
          <w:cols w:space="720" w:num="1"/>
        </w:sectPr>
      </w:pPr>
    </w:p>
    <w:p w14:paraId="7576A968">
      <w:pPr>
        <w:pStyle w:val="7"/>
        <w:spacing w:before="63" w:line="276" w:lineRule="auto"/>
        <w:ind w:left="259" w:right="360"/>
        <w:jc w:val="both"/>
      </w:pPr>
      <w:r>
        <w:t>imbalanced datasets. The approach is applied to transportation problems, highlighting its ability to manage diverse and dynamic data sources. Results demonstrate that these enhancements increase predictive accuracy, making the algorithm</w:t>
      </w:r>
      <w:r>
        <w:rPr>
          <w:spacing w:val="-7"/>
        </w:rPr>
        <w:t xml:space="preserve"> </w:t>
      </w:r>
      <w:r>
        <w:t>effective for applications like route optimization and traffic management.</w:t>
      </w:r>
    </w:p>
    <w:p w14:paraId="3541CD23">
      <w:pPr>
        <w:pStyle w:val="7"/>
        <w:spacing w:before="51"/>
      </w:pPr>
    </w:p>
    <w:p w14:paraId="1A75A01B">
      <w:pPr>
        <w:pStyle w:val="9"/>
        <w:numPr>
          <w:ilvl w:val="0"/>
          <w:numId w:val="18"/>
        </w:numPr>
        <w:tabs>
          <w:tab w:val="left" w:pos="814"/>
        </w:tabs>
        <w:spacing w:before="0" w:after="0" w:line="276" w:lineRule="auto"/>
        <w:ind w:left="259" w:right="361" w:firstLine="0"/>
        <w:jc w:val="both"/>
        <w:rPr>
          <w:sz w:val="28"/>
        </w:rPr>
      </w:pPr>
      <w:r>
        <w:rPr>
          <w:sz w:val="28"/>
        </w:rPr>
        <w:t xml:space="preserve">Zhu, Y., &amp; Wang, X. (2008). </w:t>
      </w:r>
      <w:r>
        <w:rPr>
          <w:i/>
          <w:sz w:val="28"/>
        </w:rPr>
        <w:t xml:space="preserve">Traffic Flow Prediction with Machine Learning Approaches. </w:t>
      </w:r>
      <w:r>
        <w:rPr>
          <w:sz w:val="28"/>
        </w:rPr>
        <w:t>2008 International Conference on Intelligent Transportation Systems, IEEE. doi:10.1109/ITSC.2008.4740684</w:t>
      </w:r>
    </w:p>
    <w:p w14:paraId="16D98766">
      <w:pPr>
        <w:pStyle w:val="7"/>
        <w:spacing w:before="50"/>
      </w:pPr>
    </w:p>
    <w:p w14:paraId="3A4996A4">
      <w:pPr>
        <w:pStyle w:val="7"/>
        <w:spacing w:before="1" w:line="276" w:lineRule="auto"/>
        <w:ind w:left="259" w:right="345"/>
        <w:jc w:val="both"/>
      </w:pPr>
      <w:r>
        <w:rPr>
          <w:b/>
        </w:rPr>
        <w:t xml:space="preserve">Reason: </w:t>
      </w:r>
      <w:r>
        <w:t>This paper investigates traffic flow prediction using machine learning techniques, focusing on Random Forest's application in handling complex, non- linear data. The study highlights its effectiveness in</w:t>
      </w:r>
      <w:r>
        <w:rPr>
          <w:spacing w:val="40"/>
        </w:rPr>
        <w:t xml:space="preserve"> </w:t>
      </w:r>
      <w:r>
        <w:t>integrating diverse variables like real-time traffic, weather, and road conditions, offering superior predictive accuracy compared to traditional models. The proposed approach improves decision-making for dynamic traffic management and route optimization.</w:t>
      </w:r>
    </w:p>
    <w:p w14:paraId="306609DD">
      <w:pPr>
        <w:pStyle w:val="7"/>
      </w:pPr>
    </w:p>
    <w:p w14:paraId="640A4D77">
      <w:pPr>
        <w:pStyle w:val="7"/>
        <w:spacing w:before="97"/>
      </w:pPr>
    </w:p>
    <w:p w14:paraId="482DE30D">
      <w:pPr>
        <w:pStyle w:val="9"/>
        <w:numPr>
          <w:ilvl w:val="0"/>
          <w:numId w:val="18"/>
        </w:numPr>
        <w:tabs>
          <w:tab w:val="left" w:pos="805"/>
        </w:tabs>
        <w:spacing w:before="0" w:after="0" w:line="278" w:lineRule="auto"/>
        <w:ind w:left="259" w:right="349" w:firstLine="0"/>
        <w:jc w:val="both"/>
        <w:rPr>
          <w:sz w:val="28"/>
        </w:rPr>
      </w:pPr>
      <w:r>
        <w:rPr>
          <w:sz w:val="28"/>
        </w:rPr>
        <w:t xml:space="preserve">Chen, L., &amp; Zhao, Y. (2022). </w:t>
      </w:r>
      <w:r>
        <w:rPr>
          <w:i/>
          <w:sz w:val="28"/>
        </w:rPr>
        <w:t xml:space="preserve">Application of Random Forest in Dynamic Route Optimization for Traffic Management. </w:t>
      </w:r>
      <w:r>
        <w:rPr>
          <w:sz w:val="28"/>
        </w:rPr>
        <w:t>2022 IEEE International Conference on Intelligent Transportation Systems, IEEE. doi:10.1109/ITSC.2022.10551137</w:t>
      </w:r>
    </w:p>
    <w:p w14:paraId="46A9DBE3">
      <w:pPr>
        <w:pStyle w:val="7"/>
        <w:spacing w:before="40"/>
      </w:pPr>
    </w:p>
    <w:p w14:paraId="5C6E1AD8">
      <w:pPr>
        <w:pStyle w:val="7"/>
        <w:spacing w:line="276" w:lineRule="auto"/>
        <w:ind w:left="259" w:right="350"/>
        <w:jc w:val="both"/>
      </w:pPr>
      <w:r>
        <w:rPr>
          <w:b/>
        </w:rPr>
        <w:t xml:space="preserve">Reason: </w:t>
      </w:r>
      <w:r>
        <w:t>This paper presents a Random Forest-based model for dynamic route optimization, focusing on traffic flow prediction and real-time decision-making in complex urban environments. By integrating factors such as traffic</w:t>
      </w:r>
      <w:r>
        <w:rPr>
          <w:spacing w:val="40"/>
        </w:rPr>
        <w:t xml:space="preserve"> </w:t>
      </w:r>
      <w:r>
        <w:t>density,</w:t>
      </w:r>
      <w:r>
        <w:rPr>
          <w:spacing w:val="40"/>
        </w:rPr>
        <w:t xml:space="preserve"> </w:t>
      </w:r>
      <w:r>
        <w:t>weather, and road conditions, the model adapts to changing conditions</w:t>
      </w:r>
      <w:r>
        <w:rPr>
          <w:spacing w:val="40"/>
        </w:rPr>
        <w:t xml:space="preserve"> </w:t>
      </w:r>
      <w:r>
        <w:t>and improves routing efficiency. The study finds that Random Forest outperforms traditional methods in predictive accuracy and responsiveness to</w:t>
      </w:r>
      <w:r>
        <w:rPr>
          <w:spacing w:val="40"/>
        </w:rPr>
        <w:t xml:space="preserve"> </w:t>
      </w:r>
      <w:r>
        <w:t>variable conditions, making it a valuable tool for traffic management applications.</w:t>
      </w:r>
    </w:p>
    <w:p w14:paraId="1C1A9445">
      <w:pPr>
        <w:pStyle w:val="7"/>
      </w:pPr>
    </w:p>
    <w:p w14:paraId="0FBEF85C">
      <w:pPr>
        <w:pStyle w:val="7"/>
        <w:spacing w:before="97"/>
      </w:pPr>
    </w:p>
    <w:p w14:paraId="64D9F2D5">
      <w:pPr>
        <w:pStyle w:val="9"/>
        <w:numPr>
          <w:ilvl w:val="0"/>
          <w:numId w:val="18"/>
        </w:numPr>
        <w:tabs>
          <w:tab w:val="left" w:pos="915"/>
        </w:tabs>
        <w:spacing w:before="0" w:after="0" w:line="276" w:lineRule="auto"/>
        <w:ind w:left="259" w:right="359" w:firstLine="0"/>
        <w:jc w:val="both"/>
        <w:rPr>
          <w:sz w:val="28"/>
        </w:rPr>
      </w:pPr>
      <w:r>
        <w:rPr>
          <w:sz w:val="28"/>
        </w:rPr>
        <w:t xml:space="preserve">Goriparthi, Rithin Gopal. "Scalable AI Systems for Real-Time Traffic Prediction and Urban Mobility Management." </w:t>
      </w:r>
      <w:r>
        <w:rPr>
          <w:i/>
          <w:sz w:val="28"/>
        </w:rPr>
        <w:t xml:space="preserve">International Journal of Advanced Engineering Technologies and Innovations </w:t>
      </w:r>
      <w:r>
        <w:rPr>
          <w:sz w:val="28"/>
        </w:rPr>
        <w:t>1.2 (2021): 255-278.</w:t>
      </w:r>
    </w:p>
    <w:p w14:paraId="6210D8C9">
      <w:pPr>
        <w:pStyle w:val="7"/>
        <w:spacing w:before="46"/>
      </w:pPr>
    </w:p>
    <w:p w14:paraId="07DFC640">
      <w:pPr>
        <w:pStyle w:val="7"/>
        <w:spacing w:line="278" w:lineRule="auto"/>
        <w:ind w:left="259" w:right="352"/>
        <w:jc w:val="both"/>
      </w:pPr>
      <w:r>
        <w:rPr>
          <w:b/>
        </w:rPr>
        <w:t xml:space="preserve">Reason: </w:t>
      </w:r>
      <w:r>
        <w:t>The research by Goriparthi highlights the critical need for scalable, AI- driven</w:t>
      </w:r>
      <w:r>
        <w:rPr>
          <w:spacing w:val="39"/>
        </w:rPr>
        <w:t xml:space="preserve"> </w:t>
      </w:r>
      <w:r>
        <w:t>systems</w:t>
      </w:r>
      <w:r>
        <w:rPr>
          <w:spacing w:val="40"/>
        </w:rPr>
        <w:t xml:space="preserve"> </w:t>
      </w:r>
      <w:r>
        <w:t>to</w:t>
      </w:r>
      <w:r>
        <w:rPr>
          <w:spacing w:val="40"/>
        </w:rPr>
        <w:t xml:space="preserve"> </w:t>
      </w:r>
      <w:r>
        <w:t>address</w:t>
      </w:r>
      <w:r>
        <w:rPr>
          <w:spacing w:val="40"/>
        </w:rPr>
        <w:t xml:space="preserve"> </w:t>
      </w:r>
      <w:r>
        <w:t>dynamic</w:t>
      </w:r>
      <w:r>
        <w:rPr>
          <w:spacing w:val="40"/>
        </w:rPr>
        <w:t xml:space="preserve"> </w:t>
      </w:r>
      <w:r>
        <w:t>traffic</w:t>
      </w:r>
      <w:r>
        <w:rPr>
          <w:spacing w:val="40"/>
        </w:rPr>
        <w:t xml:space="preserve"> </w:t>
      </w:r>
      <w:r>
        <w:t>congestion</w:t>
      </w:r>
      <w:r>
        <w:rPr>
          <w:spacing w:val="40"/>
        </w:rPr>
        <w:t xml:space="preserve"> </w:t>
      </w:r>
      <w:r>
        <w:t>in</w:t>
      </w:r>
      <w:r>
        <w:rPr>
          <w:spacing w:val="40"/>
        </w:rPr>
        <w:t xml:space="preserve"> </w:t>
      </w:r>
      <w:r>
        <w:t>urban</w:t>
      </w:r>
      <w:r>
        <w:rPr>
          <w:spacing w:val="40"/>
        </w:rPr>
        <w:t xml:space="preserve"> </w:t>
      </w:r>
      <w:r>
        <w:t>areas.</w:t>
      </w:r>
      <w:r>
        <w:rPr>
          <w:spacing w:val="40"/>
        </w:rPr>
        <w:t xml:space="preserve"> </w:t>
      </w:r>
      <w:r>
        <w:t>Traditional</w:t>
      </w:r>
    </w:p>
    <w:p w14:paraId="41C5C4CE">
      <w:pPr>
        <w:pStyle w:val="7"/>
        <w:spacing w:after="0" w:line="278" w:lineRule="auto"/>
        <w:jc w:val="both"/>
        <w:sectPr>
          <w:pgSz w:w="12240" w:h="15840"/>
          <w:pgMar w:top="1000" w:right="720" w:bottom="1240" w:left="1440" w:header="0" w:footer="1024" w:gutter="0"/>
          <w:cols w:space="720" w:num="1"/>
        </w:sectPr>
      </w:pPr>
    </w:p>
    <w:p w14:paraId="67FB27FD">
      <w:pPr>
        <w:pStyle w:val="7"/>
        <w:spacing w:before="63" w:line="276" w:lineRule="auto"/>
        <w:ind w:left="259" w:right="350"/>
        <w:jc w:val="both"/>
      </w:pPr>
      <w:r>
        <w:t>traffic management approaches are static and fail to adapt to real-time conditions, resulting in inefficiencies. The study emphasizes the importance of integrating machine learning and geospatial data to predict traffic patterns and optimize routes, reducing travel times and environmental impacts. This aligns with the objectives of this project,</w:t>
      </w:r>
      <w:r>
        <w:rPr>
          <w:spacing w:val="-1"/>
        </w:rPr>
        <w:t xml:space="preserve"> </w:t>
      </w:r>
      <w:r>
        <w:t>which</w:t>
      </w:r>
      <w:r>
        <w:rPr>
          <w:spacing w:val="-2"/>
        </w:rPr>
        <w:t xml:space="preserve"> </w:t>
      </w:r>
      <w:r>
        <w:t>leverages AI</w:t>
      </w:r>
      <w:r>
        <w:rPr>
          <w:spacing w:val="-2"/>
        </w:rPr>
        <w:t xml:space="preserve"> </w:t>
      </w:r>
      <w:r>
        <w:t>and</w:t>
      </w:r>
      <w:r>
        <w:rPr>
          <w:spacing w:val="-2"/>
        </w:rPr>
        <w:t xml:space="preserve"> </w:t>
      </w:r>
      <w:r>
        <w:t>real-time</w:t>
      </w:r>
      <w:r>
        <w:rPr>
          <w:spacing w:val="-1"/>
        </w:rPr>
        <w:t xml:space="preserve"> </w:t>
      </w:r>
      <w:r>
        <w:t>data</w:t>
      </w:r>
      <w:r>
        <w:rPr>
          <w:spacing w:val="-1"/>
        </w:rPr>
        <w:t xml:space="preserve"> </w:t>
      </w:r>
      <w:r>
        <w:t>to</w:t>
      </w:r>
      <w:r>
        <w:rPr>
          <w:spacing w:val="-2"/>
        </w:rPr>
        <w:t xml:space="preserve"> </w:t>
      </w:r>
      <w:r>
        <w:t>provide</w:t>
      </w:r>
      <w:r>
        <w:rPr>
          <w:spacing w:val="-1"/>
        </w:rPr>
        <w:t xml:space="preserve"> </w:t>
      </w:r>
      <w:r>
        <w:t>actionable insights</w:t>
      </w:r>
      <w:r>
        <w:rPr>
          <w:spacing w:val="-1"/>
        </w:rPr>
        <w:t xml:space="preserve"> </w:t>
      </w:r>
      <w:r>
        <w:t>for urban mobility enhancement.</w:t>
      </w:r>
    </w:p>
    <w:p w14:paraId="4C608FD4">
      <w:pPr>
        <w:pStyle w:val="7"/>
      </w:pPr>
    </w:p>
    <w:p w14:paraId="0A9EB74E">
      <w:pPr>
        <w:pStyle w:val="7"/>
        <w:spacing w:before="155"/>
      </w:pPr>
    </w:p>
    <w:p w14:paraId="1ABCFC25">
      <w:pPr>
        <w:pStyle w:val="9"/>
        <w:numPr>
          <w:ilvl w:val="0"/>
          <w:numId w:val="18"/>
        </w:numPr>
        <w:tabs>
          <w:tab w:val="left" w:pos="858"/>
        </w:tabs>
        <w:spacing w:before="0" w:after="0" w:line="276" w:lineRule="auto"/>
        <w:ind w:left="259" w:right="354" w:firstLine="0"/>
        <w:jc w:val="both"/>
        <w:rPr>
          <w:sz w:val="28"/>
        </w:rPr>
      </w:pPr>
      <w:r>
        <w:rPr>
          <w:sz w:val="28"/>
        </w:rPr>
        <w:t xml:space="preserve">Yaiprasert, Chairote, and Achmad Nizar Hidayanto. "AI-powered ensemble machine learning to optimize cost strategies in logistics business." </w:t>
      </w:r>
      <w:r>
        <w:rPr>
          <w:i/>
          <w:sz w:val="28"/>
        </w:rPr>
        <w:t xml:space="preserve">International Journal of Information Management Data Insights </w:t>
      </w:r>
      <w:r>
        <w:rPr>
          <w:sz w:val="28"/>
        </w:rPr>
        <w:t>4.1 (2024): 100209.</w:t>
      </w:r>
    </w:p>
    <w:p w14:paraId="7195AA28">
      <w:pPr>
        <w:pStyle w:val="7"/>
        <w:spacing w:before="46"/>
      </w:pPr>
    </w:p>
    <w:p w14:paraId="3814D4D8">
      <w:pPr>
        <w:pStyle w:val="7"/>
        <w:spacing w:line="276" w:lineRule="auto"/>
        <w:ind w:left="259" w:right="351"/>
        <w:jc w:val="both"/>
      </w:pPr>
      <w:r>
        <w:rPr>
          <w:b/>
        </w:rPr>
        <w:t xml:space="preserve">Reason: </w:t>
      </w:r>
      <w:r>
        <w:t>The research by Yaiprasert and Hidayanto underscores the value of AI- powered ensemble machine learning models in optimizing complex processes like logistics and route planning. Their study demonstrates how integrating advanced algorithms, such as Random Forest and Gradient Boosting, can enhance prediction accuracy and decision-making. The paper emphasizes that using machine learning</w:t>
      </w:r>
      <w:r>
        <w:rPr>
          <w:spacing w:val="40"/>
        </w:rPr>
        <w:t xml:space="preserve"> </w:t>
      </w:r>
      <w:r>
        <w:t>to dynamically</w:t>
      </w:r>
      <w:r>
        <w:rPr>
          <w:spacing w:val="-5"/>
        </w:rPr>
        <w:t xml:space="preserve"> </w:t>
      </w:r>
      <w:r>
        <w:t>optimize routes reduces operational</w:t>
      </w:r>
      <w:r>
        <w:rPr>
          <w:spacing w:val="-5"/>
        </w:rPr>
        <w:t xml:space="preserve"> </w:t>
      </w:r>
      <w:r>
        <w:t>costs and improves efficiency in real-world applications. This aligns with the current project’s objective to leverage AI and ensemble techniques for accurate travel time predictions</w:t>
      </w:r>
      <w:r>
        <w:rPr>
          <w:spacing w:val="40"/>
        </w:rPr>
        <w:t xml:space="preserve"> </w:t>
      </w:r>
      <w:r>
        <w:t>and optimized urban traffic management, promoting smarter and cost-effective solutions.</w:t>
      </w:r>
    </w:p>
    <w:p w14:paraId="2C72A2C3">
      <w:pPr>
        <w:pStyle w:val="7"/>
      </w:pPr>
    </w:p>
    <w:p w14:paraId="6BE7330A">
      <w:pPr>
        <w:pStyle w:val="7"/>
        <w:spacing w:before="100"/>
      </w:pPr>
    </w:p>
    <w:p w14:paraId="551D6A28">
      <w:pPr>
        <w:pStyle w:val="9"/>
        <w:numPr>
          <w:ilvl w:val="0"/>
          <w:numId w:val="18"/>
        </w:numPr>
        <w:tabs>
          <w:tab w:val="left" w:pos="814"/>
        </w:tabs>
        <w:spacing w:before="0" w:after="0" w:line="276" w:lineRule="auto"/>
        <w:ind w:left="259" w:right="354" w:firstLine="0"/>
        <w:jc w:val="both"/>
        <w:rPr>
          <w:sz w:val="28"/>
        </w:rPr>
      </w:pPr>
      <w:r>
        <w:rPr>
          <w:sz w:val="28"/>
        </w:rPr>
        <w:t>Lin, Yue, et al. "Extracting urban landmarks from geographical datasets using</w:t>
      </w:r>
      <w:r>
        <w:rPr>
          <w:spacing w:val="40"/>
          <w:sz w:val="28"/>
        </w:rPr>
        <w:t xml:space="preserve"> </w:t>
      </w:r>
      <w:r>
        <w:rPr>
          <w:sz w:val="28"/>
        </w:rPr>
        <w:t xml:space="preserve">a random forests classifier." </w:t>
      </w:r>
      <w:r>
        <w:rPr>
          <w:i/>
          <w:sz w:val="28"/>
        </w:rPr>
        <w:t xml:space="preserve">International Journal of Geographical Information Science </w:t>
      </w:r>
      <w:r>
        <w:rPr>
          <w:sz w:val="28"/>
        </w:rPr>
        <w:t>33.12 (2019): 2406-2423.</w:t>
      </w:r>
    </w:p>
    <w:p w14:paraId="1676632C">
      <w:pPr>
        <w:pStyle w:val="7"/>
        <w:spacing w:before="51"/>
      </w:pPr>
    </w:p>
    <w:p w14:paraId="7ED86D14">
      <w:pPr>
        <w:pStyle w:val="7"/>
        <w:spacing w:line="276" w:lineRule="auto"/>
        <w:ind w:left="259" w:right="363"/>
        <w:jc w:val="both"/>
      </w:pPr>
      <w:r>
        <w:rPr>
          <w:b/>
        </w:rPr>
        <w:t xml:space="preserve">Reason: </w:t>
      </w:r>
      <w:r>
        <w:t>The research by Lin et al. highlights the effectiveness of Random Forest classifiers in processing large-scale geographical datasets to extract meaningful urban landmarks. The study emphasizes the robustness and scalability of Random Forests in</w:t>
      </w:r>
      <w:r>
        <w:rPr>
          <w:spacing w:val="-5"/>
        </w:rPr>
        <w:t xml:space="preserve"> </w:t>
      </w:r>
      <w:r>
        <w:t>handling</w:t>
      </w:r>
      <w:r>
        <w:rPr>
          <w:spacing w:val="-5"/>
        </w:rPr>
        <w:t xml:space="preserve"> </w:t>
      </w:r>
      <w:r>
        <w:t>complex</w:t>
      </w:r>
      <w:r>
        <w:rPr>
          <w:spacing w:val="-1"/>
        </w:rPr>
        <w:t xml:space="preserve"> </w:t>
      </w:r>
      <w:r>
        <w:t>geospatial</w:t>
      </w:r>
      <w:r>
        <w:rPr>
          <w:spacing w:val="-5"/>
        </w:rPr>
        <w:t xml:space="preserve"> </w:t>
      </w:r>
      <w:r>
        <w:t>data with</w:t>
      </w:r>
      <w:r>
        <w:rPr>
          <w:spacing w:val="-1"/>
        </w:rPr>
        <w:t xml:space="preserve"> </w:t>
      </w:r>
      <w:r>
        <w:t>multiple attributes, making</w:t>
      </w:r>
      <w:r>
        <w:rPr>
          <w:spacing w:val="-1"/>
        </w:rPr>
        <w:t xml:space="preserve"> </w:t>
      </w:r>
      <w:r>
        <w:t>it</w:t>
      </w:r>
      <w:r>
        <w:rPr>
          <w:spacing w:val="-1"/>
        </w:rPr>
        <w:t xml:space="preserve"> </w:t>
      </w:r>
      <w:r>
        <w:t>ideal for</w:t>
      </w:r>
      <w:r>
        <w:rPr>
          <w:spacing w:val="-1"/>
        </w:rPr>
        <w:t xml:space="preserve"> </w:t>
      </w:r>
      <w:r>
        <w:t>urban</w:t>
      </w:r>
      <w:r>
        <w:rPr>
          <w:spacing w:val="-8"/>
        </w:rPr>
        <w:t xml:space="preserve"> </w:t>
      </w:r>
      <w:r>
        <w:t>planning</w:t>
      </w:r>
      <w:r>
        <w:rPr>
          <w:spacing w:val="-5"/>
        </w:rPr>
        <w:t xml:space="preserve"> </w:t>
      </w:r>
      <w:r>
        <w:t>and</w:t>
      </w:r>
      <w:r>
        <w:rPr>
          <w:spacing w:val="-5"/>
        </w:rPr>
        <w:t xml:space="preserve"> </w:t>
      </w:r>
      <w:r>
        <w:t>traffic management</w:t>
      </w:r>
      <w:r>
        <w:rPr>
          <w:spacing w:val="-5"/>
        </w:rPr>
        <w:t xml:space="preserve"> </w:t>
      </w:r>
      <w:r>
        <w:t>applications.</w:t>
      </w:r>
      <w:r>
        <w:rPr>
          <w:spacing w:val="-2"/>
        </w:rPr>
        <w:t xml:space="preserve"> </w:t>
      </w:r>
      <w:r>
        <w:t>This</w:t>
      </w:r>
      <w:r>
        <w:rPr>
          <w:spacing w:val="-3"/>
        </w:rPr>
        <w:t xml:space="preserve"> </w:t>
      </w:r>
      <w:r>
        <w:t>aligns</w:t>
      </w:r>
      <w:r>
        <w:rPr>
          <w:spacing w:val="-3"/>
        </w:rPr>
        <w:t xml:space="preserve"> </w:t>
      </w:r>
      <w:r>
        <w:t>with</w:t>
      </w:r>
      <w:r>
        <w:rPr>
          <w:spacing w:val="-8"/>
        </w:rPr>
        <w:t xml:space="preserve"> </w:t>
      </w:r>
      <w:r>
        <w:t>the</w:t>
      </w:r>
      <w:r>
        <w:rPr>
          <w:spacing w:val="-4"/>
        </w:rPr>
        <w:t xml:space="preserve"> </w:t>
      </w:r>
      <w:r>
        <w:t>current project, where Random Forest regression is used to predict travel times based on geospatial features, ensuring accurate and efficient route optimization. The work underscores the relevance of using machine learning for analyzing urban datasets and improving mobility systems.</w:t>
      </w:r>
    </w:p>
    <w:p w14:paraId="246BC6D6">
      <w:pPr>
        <w:pStyle w:val="7"/>
        <w:spacing w:after="0" w:line="276" w:lineRule="auto"/>
        <w:jc w:val="both"/>
        <w:sectPr>
          <w:pgSz w:w="12240" w:h="15840"/>
          <w:pgMar w:top="1000" w:right="720" w:bottom="1240" w:left="1440" w:header="0" w:footer="1024" w:gutter="0"/>
          <w:cols w:space="720" w:num="1"/>
        </w:sectPr>
      </w:pPr>
    </w:p>
    <w:p w14:paraId="34304FD3">
      <w:pPr>
        <w:pStyle w:val="9"/>
        <w:numPr>
          <w:ilvl w:val="0"/>
          <w:numId w:val="18"/>
        </w:numPr>
        <w:tabs>
          <w:tab w:val="left" w:pos="1023"/>
          <w:tab w:val="left" w:pos="2238"/>
          <w:tab w:val="left" w:pos="3270"/>
          <w:tab w:val="left" w:pos="5325"/>
          <w:tab w:val="left" w:pos="6473"/>
          <w:tab w:val="left" w:pos="7592"/>
          <w:tab w:val="left" w:pos="8490"/>
          <w:tab w:val="left" w:pos="9498"/>
        </w:tabs>
        <w:spacing w:before="67" w:after="0" w:line="276" w:lineRule="auto"/>
        <w:ind w:left="259" w:right="364" w:firstLine="0"/>
        <w:jc w:val="left"/>
        <w:rPr>
          <w:sz w:val="28"/>
        </w:rPr>
      </w:pPr>
      <w:r>
        <w:rPr>
          <w:spacing w:val="-2"/>
          <w:sz w:val="28"/>
        </w:rPr>
        <w:t>Louppe,</w:t>
      </w:r>
      <w:r>
        <w:rPr>
          <w:sz w:val="28"/>
        </w:rPr>
        <w:tab/>
      </w:r>
      <w:r>
        <w:rPr>
          <w:spacing w:val="-2"/>
          <w:sz w:val="28"/>
        </w:rPr>
        <w:t>Gilles.</w:t>
      </w:r>
      <w:r>
        <w:rPr>
          <w:sz w:val="28"/>
        </w:rPr>
        <w:tab/>
      </w:r>
      <w:r>
        <w:rPr>
          <w:spacing w:val="-2"/>
          <w:sz w:val="28"/>
        </w:rPr>
        <w:t>"Understanding</w:t>
      </w:r>
      <w:r>
        <w:rPr>
          <w:sz w:val="28"/>
        </w:rPr>
        <w:tab/>
      </w:r>
      <w:r>
        <w:rPr>
          <w:spacing w:val="-2"/>
          <w:sz w:val="28"/>
        </w:rPr>
        <w:t>random</w:t>
      </w:r>
      <w:r>
        <w:rPr>
          <w:sz w:val="28"/>
        </w:rPr>
        <w:tab/>
      </w:r>
      <w:r>
        <w:rPr>
          <w:spacing w:val="-2"/>
          <w:sz w:val="28"/>
        </w:rPr>
        <w:t>forests:</w:t>
      </w:r>
      <w:r>
        <w:rPr>
          <w:sz w:val="28"/>
        </w:rPr>
        <w:tab/>
      </w:r>
      <w:r>
        <w:rPr>
          <w:spacing w:val="-4"/>
          <w:sz w:val="28"/>
        </w:rPr>
        <w:t>From</w:t>
      </w:r>
      <w:r>
        <w:rPr>
          <w:sz w:val="28"/>
        </w:rPr>
        <w:tab/>
      </w:r>
      <w:r>
        <w:rPr>
          <w:spacing w:val="-2"/>
          <w:sz w:val="28"/>
        </w:rPr>
        <w:t>theory</w:t>
      </w:r>
      <w:r>
        <w:rPr>
          <w:sz w:val="28"/>
        </w:rPr>
        <w:tab/>
      </w:r>
      <w:r>
        <w:rPr>
          <w:spacing w:val="-6"/>
          <w:sz w:val="28"/>
        </w:rPr>
        <w:t xml:space="preserve">to </w:t>
      </w:r>
      <w:r>
        <w:rPr>
          <w:sz w:val="28"/>
        </w:rPr>
        <w:t xml:space="preserve">practice." </w:t>
      </w:r>
      <w:r>
        <w:rPr>
          <w:i/>
          <w:sz w:val="28"/>
        </w:rPr>
        <w:t xml:space="preserve">arXiv preprint arXiv:1407.7502 </w:t>
      </w:r>
      <w:r>
        <w:rPr>
          <w:sz w:val="28"/>
        </w:rPr>
        <w:t>(2014).</w:t>
      </w:r>
    </w:p>
    <w:p w14:paraId="401C1245">
      <w:pPr>
        <w:pStyle w:val="7"/>
        <w:spacing w:before="47"/>
      </w:pPr>
    </w:p>
    <w:p w14:paraId="2DD0F0C4">
      <w:pPr>
        <w:pStyle w:val="7"/>
        <w:spacing w:line="276" w:lineRule="auto"/>
        <w:ind w:left="259" w:right="347"/>
        <w:jc w:val="both"/>
        <w:sectPr>
          <w:pgSz w:w="12240" w:h="15840"/>
          <w:pgMar w:top="1740" w:right="720" w:bottom="1240" w:left="1440" w:header="0" w:footer="1024" w:gutter="0"/>
          <w:cols w:space="720" w:num="1"/>
        </w:sectPr>
      </w:pPr>
      <w:r>
        <w:rPr>
          <w:b/>
        </w:rPr>
        <w:t xml:space="preserve">Reason: </w:t>
      </w:r>
      <w:r>
        <w:t>The research by Louppe provides a comprehensive understanding of Random Forests, explaining their theoretical foundations and practical applications. The paper highlights the versatility of Random Forests in handling high- dimensional data, their robustness to overfitting, and their ability to capture nonlinear relationships. These qualities make Random Forests particularly effective for predictive tasks involving complex datasets, such as travel time estimation in traffic management. This aligns with the current project, where Random Forest regression is used to predict travel times, demonstrating its capability to deliver accurate and reliable results in real-world scenarios.</w:t>
      </w:r>
      <w:bookmarkStart w:id="103" w:name="_GoBack"/>
      <w:bookmarkEnd w:id="103"/>
    </w:p>
    <w:p w14:paraId="76FF826E"/>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1"/>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02DAB">
    <w:pPr>
      <w:pStyle w:val="7"/>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3971290</wp:posOffset>
              </wp:positionH>
              <wp:positionV relativeFrom="page">
                <wp:posOffset>9248140</wp:posOffset>
              </wp:positionV>
              <wp:extent cx="203200" cy="194310"/>
              <wp:effectExtent l="0" t="0" r="0" b="0"/>
              <wp:wrapNone/>
              <wp:docPr id="31" name="Textbox 2"/>
              <wp:cNvGraphicFramePr/>
              <a:graphic xmlns:a="http://schemas.openxmlformats.org/drawingml/2006/main">
                <a:graphicData uri="http://schemas.microsoft.com/office/word/2010/wordprocessingShape">
                  <wps:wsp>
                    <wps:cNvSpPr txBox="1"/>
                    <wps:spPr>
                      <a:xfrm>
                        <a:off x="0" y="0"/>
                        <a:ext cx="203200" cy="194310"/>
                      </a:xfrm>
                      <a:prstGeom prst="rect">
                        <a:avLst/>
                      </a:prstGeom>
                    </wps:spPr>
                    <wps:txbx>
                      <w:txbxContent>
                        <w:p w14:paraId="0494537C">
                          <w:pPr>
                            <w:spacing w:before="10"/>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12.7pt;margin-top:728.2pt;height:15.3pt;width:16pt;mso-position-horizontal-relative:page;mso-position-vertical-relative:page;z-index:-251650048;mso-width-relative:page;mso-height-relative:page;" filled="f" stroked="f" coordsize="21600,21600" o:gfxdata="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zd9fNoAAAANAQAADwAAAAAAAAABACAAAAAiAAAAZHJzL2Rvd25yZXYueG1sUEsBAhQAFAAAAAgA&#10;h07iQMr6yeOxAQAAdAMAAA4AAAAAAAAAAQAgAAAAKQEAAGRycy9lMm9Eb2MueG1sUEsFBgAAAAAG&#10;AAYAWQEAAEwFAAAAAA==&#10;">
              <v:fill on="f" focussize="0,0"/>
              <v:stroke on="f"/>
              <v:imagedata o:title=""/>
              <o:lock v:ext="edit" aspectratio="f"/>
              <v:textbox inset="0mm,0mm,0mm,0mm">
                <w:txbxContent>
                  <w:p w14:paraId="0494537C">
                    <w:pPr>
                      <w:spacing w:before="10"/>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543" w:hanging="284"/>
        <w:jc w:val="righ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2."/>
      <w:lvlJc w:val="left"/>
      <w:pPr>
        <w:ind w:left="980" w:hanging="360"/>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3" w:tentative="0">
      <w:start w:val="0"/>
      <w:numFmt w:val="bullet"/>
      <w:lvlText w:val="•"/>
      <w:lvlJc w:val="left"/>
      <w:pPr>
        <w:ind w:left="2747" w:hanging="360"/>
      </w:pPr>
      <w:rPr>
        <w:rFonts w:hint="default"/>
        <w:lang w:val="en-US" w:eastAsia="en-US" w:bidi="ar-SA"/>
      </w:rPr>
    </w:lvl>
    <w:lvl w:ilvl="4" w:tentative="0">
      <w:start w:val="0"/>
      <w:numFmt w:val="bullet"/>
      <w:lvlText w:val="•"/>
      <w:lvlJc w:val="left"/>
      <w:pPr>
        <w:ind w:left="3795" w:hanging="360"/>
      </w:pPr>
      <w:rPr>
        <w:rFonts w:hint="default"/>
        <w:lang w:val="en-US" w:eastAsia="en-US" w:bidi="ar-SA"/>
      </w:rPr>
    </w:lvl>
    <w:lvl w:ilvl="5" w:tentative="0">
      <w:start w:val="0"/>
      <w:numFmt w:val="bullet"/>
      <w:lvlText w:val="•"/>
      <w:lvlJc w:val="left"/>
      <w:pPr>
        <w:ind w:left="4842" w:hanging="360"/>
      </w:pPr>
      <w:rPr>
        <w:rFonts w:hint="default"/>
        <w:lang w:val="en-US" w:eastAsia="en-US" w:bidi="ar-SA"/>
      </w:rPr>
    </w:lvl>
    <w:lvl w:ilvl="6" w:tentative="0">
      <w:start w:val="0"/>
      <w:numFmt w:val="bullet"/>
      <w:lvlText w:val="•"/>
      <w:lvlJc w:val="left"/>
      <w:pPr>
        <w:ind w:left="5890" w:hanging="360"/>
      </w:pPr>
      <w:rPr>
        <w:rFonts w:hint="default"/>
        <w:lang w:val="en-US" w:eastAsia="en-US" w:bidi="ar-SA"/>
      </w:rPr>
    </w:lvl>
    <w:lvl w:ilvl="7" w:tentative="0">
      <w:start w:val="0"/>
      <w:numFmt w:val="bullet"/>
      <w:lvlText w:val="•"/>
      <w:lvlJc w:val="left"/>
      <w:pPr>
        <w:ind w:left="6937" w:hanging="360"/>
      </w:pPr>
      <w:rPr>
        <w:rFonts w:hint="default"/>
        <w:lang w:val="en-US" w:eastAsia="en-US" w:bidi="ar-SA"/>
      </w:rPr>
    </w:lvl>
    <w:lvl w:ilvl="8" w:tentative="0">
      <w:start w:val="0"/>
      <w:numFmt w:val="bullet"/>
      <w:lvlText w:val="•"/>
      <w:lvlJc w:val="left"/>
      <w:pPr>
        <w:ind w:left="7985" w:hanging="360"/>
      </w:pPr>
      <w:rPr>
        <w:rFonts w:hint="default"/>
        <w:lang w:val="en-US" w:eastAsia="en-US" w:bidi="ar-SA"/>
      </w:rPr>
    </w:lvl>
  </w:abstractNum>
  <w:abstractNum w:abstractNumId="1">
    <w:nsid w:val="B5E306ED"/>
    <w:multiLevelType w:val="multilevel"/>
    <w:tmpl w:val="B5E306ED"/>
    <w:lvl w:ilvl="0"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1890" w:hanging="360"/>
      </w:pPr>
      <w:rPr>
        <w:rFonts w:hint="default"/>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71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440" w:hanging="360"/>
      </w:pPr>
      <w:rPr>
        <w:rFonts w:hint="default"/>
        <w:lang w:val="en-US" w:eastAsia="en-US" w:bidi="ar-SA"/>
      </w:rPr>
    </w:lvl>
    <w:lvl w:ilvl="7" w:tentative="0">
      <w:start w:val="0"/>
      <w:numFmt w:val="bullet"/>
      <w:lvlText w:val="•"/>
      <w:lvlJc w:val="left"/>
      <w:pPr>
        <w:ind w:left="7350"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2">
    <w:nsid w:val="BF205925"/>
    <w:multiLevelType w:val="multilevel"/>
    <w:tmpl w:val="BF205925"/>
    <w:lvl w:ilvl="0" w:tentative="0">
      <w:start w:val="2"/>
      <w:numFmt w:val="decimal"/>
      <w:lvlText w:val="%1."/>
      <w:lvlJc w:val="left"/>
      <w:pPr>
        <w:ind w:left="610" w:hanging="351"/>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1.%2"/>
      <w:lvlJc w:val="left"/>
      <w:pPr>
        <w:ind w:left="980" w:hanging="721"/>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3."/>
      <w:lvlJc w:val="left"/>
      <w:pPr>
        <w:ind w:left="1340" w:hanging="360"/>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2432" w:hanging="360"/>
      </w:pPr>
      <w:rPr>
        <w:rFonts w:hint="default"/>
        <w:lang w:val="en-US" w:eastAsia="en-US" w:bidi="ar-SA"/>
      </w:rPr>
    </w:lvl>
    <w:lvl w:ilvl="4" w:tentative="0">
      <w:start w:val="0"/>
      <w:numFmt w:val="bullet"/>
      <w:lvlText w:val="•"/>
      <w:lvlJc w:val="left"/>
      <w:pPr>
        <w:ind w:left="3525" w:hanging="360"/>
      </w:pPr>
      <w:rPr>
        <w:rFonts w:hint="default"/>
        <w:lang w:val="en-US" w:eastAsia="en-US" w:bidi="ar-SA"/>
      </w:rPr>
    </w:lvl>
    <w:lvl w:ilvl="5" w:tentative="0">
      <w:start w:val="0"/>
      <w:numFmt w:val="bullet"/>
      <w:lvlText w:val="•"/>
      <w:lvlJc w:val="left"/>
      <w:pPr>
        <w:ind w:left="4617" w:hanging="360"/>
      </w:pPr>
      <w:rPr>
        <w:rFonts w:hint="default"/>
        <w:lang w:val="en-US" w:eastAsia="en-US" w:bidi="ar-SA"/>
      </w:rPr>
    </w:lvl>
    <w:lvl w:ilvl="6" w:tentative="0">
      <w:start w:val="0"/>
      <w:numFmt w:val="bullet"/>
      <w:lvlText w:val="•"/>
      <w:lvlJc w:val="left"/>
      <w:pPr>
        <w:ind w:left="5710" w:hanging="360"/>
      </w:pPr>
      <w:rPr>
        <w:rFonts w:hint="default"/>
        <w:lang w:val="en-US" w:eastAsia="en-US" w:bidi="ar-SA"/>
      </w:rPr>
    </w:lvl>
    <w:lvl w:ilvl="7" w:tentative="0">
      <w:start w:val="0"/>
      <w:numFmt w:val="bullet"/>
      <w:lvlText w:val="•"/>
      <w:lvlJc w:val="left"/>
      <w:pPr>
        <w:ind w:left="6802" w:hanging="360"/>
      </w:pPr>
      <w:rPr>
        <w:rFonts w:hint="default"/>
        <w:lang w:val="en-US" w:eastAsia="en-US" w:bidi="ar-SA"/>
      </w:rPr>
    </w:lvl>
    <w:lvl w:ilvl="8" w:tentative="0">
      <w:start w:val="0"/>
      <w:numFmt w:val="bullet"/>
      <w:lvlText w:val="•"/>
      <w:lvlJc w:val="left"/>
      <w:pPr>
        <w:ind w:left="7895" w:hanging="360"/>
      </w:pPr>
      <w:rPr>
        <w:rFonts w:hint="default"/>
        <w:lang w:val="en-US" w:eastAsia="en-US" w:bidi="ar-SA"/>
      </w:rPr>
    </w:lvl>
  </w:abstractNum>
  <w:abstractNum w:abstractNumId="3">
    <w:nsid w:val="C8879AEF"/>
    <w:multiLevelType w:val="multilevel"/>
    <w:tmpl w:val="C8879AEF"/>
    <w:lvl w:ilvl="0"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1890" w:hanging="360"/>
      </w:pPr>
      <w:rPr>
        <w:rFonts w:hint="default"/>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71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440" w:hanging="360"/>
      </w:pPr>
      <w:rPr>
        <w:rFonts w:hint="default"/>
        <w:lang w:val="en-US" w:eastAsia="en-US" w:bidi="ar-SA"/>
      </w:rPr>
    </w:lvl>
    <w:lvl w:ilvl="7" w:tentative="0">
      <w:start w:val="0"/>
      <w:numFmt w:val="bullet"/>
      <w:lvlText w:val="•"/>
      <w:lvlJc w:val="left"/>
      <w:pPr>
        <w:ind w:left="7350"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543" w:hanging="284"/>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
      <w:lvlJc w:val="left"/>
      <w:pPr>
        <w:ind w:left="1494" w:hanging="284"/>
      </w:pPr>
      <w:rPr>
        <w:rFonts w:hint="default"/>
        <w:lang w:val="en-US" w:eastAsia="en-US" w:bidi="ar-SA"/>
      </w:rPr>
    </w:lvl>
    <w:lvl w:ilvl="2" w:tentative="0">
      <w:start w:val="0"/>
      <w:numFmt w:val="bullet"/>
      <w:lvlText w:val="•"/>
      <w:lvlJc w:val="left"/>
      <w:pPr>
        <w:ind w:left="2448" w:hanging="284"/>
      </w:pPr>
      <w:rPr>
        <w:rFonts w:hint="default"/>
        <w:lang w:val="en-US" w:eastAsia="en-US" w:bidi="ar-SA"/>
      </w:rPr>
    </w:lvl>
    <w:lvl w:ilvl="3" w:tentative="0">
      <w:start w:val="0"/>
      <w:numFmt w:val="bullet"/>
      <w:lvlText w:val="•"/>
      <w:lvlJc w:val="left"/>
      <w:pPr>
        <w:ind w:left="3402" w:hanging="284"/>
      </w:pPr>
      <w:rPr>
        <w:rFonts w:hint="default"/>
        <w:lang w:val="en-US" w:eastAsia="en-US" w:bidi="ar-SA"/>
      </w:rPr>
    </w:lvl>
    <w:lvl w:ilvl="4" w:tentative="0">
      <w:start w:val="0"/>
      <w:numFmt w:val="bullet"/>
      <w:lvlText w:val="•"/>
      <w:lvlJc w:val="left"/>
      <w:pPr>
        <w:ind w:left="4356" w:hanging="284"/>
      </w:pPr>
      <w:rPr>
        <w:rFonts w:hint="default"/>
        <w:lang w:val="en-US" w:eastAsia="en-US" w:bidi="ar-SA"/>
      </w:rPr>
    </w:lvl>
    <w:lvl w:ilvl="5" w:tentative="0">
      <w:start w:val="0"/>
      <w:numFmt w:val="bullet"/>
      <w:lvlText w:val="•"/>
      <w:lvlJc w:val="left"/>
      <w:pPr>
        <w:ind w:left="5310" w:hanging="284"/>
      </w:pPr>
      <w:rPr>
        <w:rFonts w:hint="default"/>
        <w:lang w:val="en-US" w:eastAsia="en-US" w:bidi="ar-SA"/>
      </w:rPr>
    </w:lvl>
    <w:lvl w:ilvl="6" w:tentative="0">
      <w:start w:val="0"/>
      <w:numFmt w:val="bullet"/>
      <w:lvlText w:val="•"/>
      <w:lvlJc w:val="left"/>
      <w:pPr>
        <w:ind w:left="6264" w:hanging="284"/>
      </w:pPr>
      <w:rPr>
        <w:rFonts w:hint="default"/>
        <w:lang w:val="en-US" w:eastAsia="en-US" w:bidi="ar-SA"/>
      </w:rPr>
    </w:lvl>
    <w:lvl w:ilvl="7" w:tentative="0">
      <w:start w:val="0"/>
      <w:numFmt w:val="bullet"/>
      <w:lvlText w:val="•"/>
      <w:lvlJc w:val="left"/>
      <w:pPr>
        <w:ind w:left="7218" w:hanging="284"/>
      </w:pPr>
      <w:rPr>
        <w:rFonts w:hint="default"/>
        <w:lang w:val="en-US" w:eastAsia="en-US" w:bidi="ar-SA"/>
      </w:rPr>
    </w:lvl>
    <w:lvl w:ilvl="8" w:tentative="0">
      <w:start w:val="0"/>
      <w:numFmt w:val="bullet"/>
      <w:lvlText w:val="•"/>
      <w:lvlJc w:val="left"/>
      <w:pPr>
        <w:ind w:left="8172" w:hanging="284"/>
      </w:pPr>
      <w:rPr>
        <w:rFonts w:hint="default"/>
        <w:lang w:val="en-US" w:eastAsia="en-US" w:bidi="ar-SA"/>
      </w:rPr>
    </w:lvl>
  </w:abstractNum>
  <w:abstractNum w:abstractNumId="5">
    <w:nsid w:val="D7F9FE59"/>
    <w:multiLevelType w:val="multilevel"/>
    <w:tmpl w:val="D7F9FE59"/>
    <w:lvl w:ilvl="0" w:tentative="0">
      <w:start w:val="1"/>
      <w:numFmt w:val="decimal"/>
      <w:lvlText w:val="[%1]"/>
      <w:lvlJc w:val="left"/>
      <w:pPr>
        <w:ind w:left="259" w:hanging="409"/>
        <w:jc w:val="left"/>
      </w:pPr>
      <w:rPr>
        <w:rFonts w:hint="default" w:ascii="Times New Roman" w:hAnsi="Times New Roman" w:eastAsia="Times New Roman" w:cs="Times New Roman"/>
        <w:b w:val="0"/>
        <w:bCs w:val="0"/>
        <w:i w:val="0"/>
        <w:iCs w:val="0"/>
        <w:spacing w:val="-2"/>
        <w:w w:val="99"/>
        <w:sz w:val="28"/>
        <w:szCs w:val="28"/>
        <w:lang w:val="en-US" w:eastAsia="en-US" w:bidi="ar-SA"/>
      </w:rPr>
    </w:lvl>
    <w:lvl w:ilvl="1" w:tentative="0">
      <w:start w:val="0"/>
      <w:numFmt w:val="bullet"/>
      <w:lvlText w:val="•"/>
      <w:lvlJc w:val="left"/>
      <w:pPr>
        <w:ind w:left="1242" w:hanging="409"/>
      </w:pPr>
      <w:rPr>
        <w:rFonts w:hint="default"/>
        <w:lang w:val="en-US" w:eastAsia="en-US" w:bidi="ar-SA"/>
      </w:rPr>
    </w:lvl>
    <w:lvl w:ilvl="2" w:tentative="0">
      <w:start w:val="0"/>
      <w:numFmt w:val="bullet"/>
      <w:lvlText w:val="•"/>
      <w:lvlJc w:val="left"/>
      <w:pPr>
        <w:ind w:left="2224" w:hanging="409"/>
      </w:pPr>
      <w:rPr>
        <w:rFonts w:hint="default"/>
        <w:lang w:val="en-US" w:eastAsia="en-US" w:bidi="ar-SA"/>
      </w:rPr>
    </w:lvl>
    <w:lvl w:ilvl="3" w:tentative="0">
      <w:start w:val="0"/>
      <w:numFmt w:val="bullet"/>
      <w:lvlText w:val="•"/>
      <w:lvlJc w:val="left"/>
      <w:pPr>
        <w:ind w:left="3206" w:hanging="409"/>
      </w:pPr>
      <w:rPr>
        <w:rFonts w:hint="default"/>
        <w:lang w:val="en-US" w:eastAsia="en-US" w:bidi="ar-SA"/>
      </w:rPr>
    </w:lvl>
    <w:lvl w:ilvl="4" w:tentative="0">
      <w:start w:val="0"/>
      <w:numFmt w:val="bullet"/>
      <w:lvlText w:val="•"/>
      <w:lvlJc w:val="left"/>
      <w:pPr>
        <w:ind w:left="4188" w:hanging="409"/>
      </w:pPr>
      <w:rPr>
        <w:rFonts w:hint="default"/>
        <w:lang w:val="en-US" w:eastAsia="en-US" w:bidi="ar-SA"/>
      </w:rPr>
    </w:lvl>
    <w:lvl w:ilvl="5" w:tentative="0">
      <w:start w:val="0"/>
      <w:numFmt w:val="bullet"/>
      <w:lvlText w:val="•"/>
      <w:lvlJc w:val="left"/>
      <w:pPr>
        <w:ind w:left="5170" w:hanging="409"/>
      </w:pPr>
      <w:rPr>
        <w:rFonts w:hint="default"/>
        <w:lang w:val="en-US" w:eastAsia="en-US" w:bidi="ar-SA"/>
      </w:rPr>
    </w:lvl>
    <w:lvl w:ilvl="6" w:tentative="0">
      <w:start w:val="0"/>
      <w:numFmt w:val="bullet"/>
      <w:lvlText w:val="•"/>
      <w:lvlJc w:val="left"/>
      <w:pPr>
        <w:ind w:left="6152" w:hanging="409"/>
      </w:pPr>
      <w:rPr>
        <w:rFonts w:hint="default"/>
        <w:lang w:val="en-US" w:eastAsia="en-US" w:bidi="ar-SA"/>
      </w:rPr>
    </w:lvl>
    <w:lvl w:ilvl="7" w:tentative="0">
      <w:start w:val="0"/>
      <w:numFmt w:val="bullet"/>
      <w:lvlText w:val="•"/>
      <w:lvlJc w:val="left"/>
      <w:pPr>
        <w:ind w:left="7134" w:hanging="409"/>
      </w:pPr>
      <w:rPr>
        <w:rFonts w:hint="default"/>
        <w:lang w:val="en-US" w:eastAsia="en-US" w:bidi="ar-SA"/>
      </w:rPr>
    </w:lvl>
    <w:lvl w:ilvl="8" w:tentative="0">
      <w:start w:val="0"/>
      <w:numFmt w:val="bullet"/>
      <w:lvlText w:val="•"/>
      <w:lvlJc w:val="left"/>
      <w:pPr>
        <w:ind w:left="8116" w:hanging="409"/>
      </w:pPr>
      <w:rPr>
        <w:rFonts w:hint="default"/>
        <w:lang w:val="en-US" w:eastAsia="en-US" w:bidi="ar-SA"/>
      </w:rPr>
    </w:lvl>
  </w:abstractNum>
  <w:abstractNum w:abstractNumId="6">
    <w:nsid w:val="DCBA6B53"/>
    <w:multiLevelType w:val="multilevel"/>
    <w:tmpl w:val="DCBA6B53"/>
    <w:lvl w:ilvl="0" w:tentative="0">
      <w:start w:val="1"/>
      <w:numFmt w:val="decimal"/>
      <w:lvlText w:val="%1."/>
      <w:lvlJc w:val="left"/>
      <w:pPr>
        <w:ind w:left="543" w:hanging="284"/>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2"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3" w:tentative="0">
      <w:start w:val="0"/>
      <w:numFmt w:val="bullet"/>
      <w:lvlText w:val="•"/>
      <w:lvlJc w:val="left"/>
      <w:pPr>
        <w:ind w:left="2747" w:hanging="360"/>
      </w:pPr>
      <w:rPr>
        <w:rFonts w:hint="default"/>
        <w:lang w:val="en-US" w:eastAsia="en-US" w:bidi="ar-SA"/>
      </w:rPr>
    </w:lvl>
    <w:lvl w:ilvl="4" w:tentative="0">
      <w:start w:val="0"/>
      <w:numFmt w:val="bullet"/>
      <w:lvlText w:val="•"/>
      <w:lvlJc w:val="left"/>
      <w:pPr>
        <w:ind w:left="3795" w:hanging="360"/>
      </w:pPr>
      <w:rPr>
        <w:rFonts w:hint="default"/>
        <w:lang w:val="en-US" w:eastAsia="en-US" w:bidi="ar-SA"/>
      </w:rPr>
    </w:lvl>
    <w:lvl w:ilvl="5" w:tentative="0">
      <w:start w:val="0"/>
      <w:numFmt w:val="bullet"/>
      <w:lvlText w:val="•"/>
      <w:lvlJc w:val="left"/>
      <w:pPr>
        <w:ind w:left="4842" w:hanging="360"/>
      </w:pPr>
      <w:rPr>
        <w:rFonts w:hint="default"/>
        <w:lang w:val="en-US" w:eastAsia="en-US" w:bidi="ar-SA"/>
      </w:rPr>
    </w:lvl>
    <w:lvl w:ilvl="6" w:tentative="0">
      <w:start w:val="0"/>
      <w:numFmt w:val="bullet"/>
      <w:lvlText w:val="•"/>
      <w:lvlJc w:val="left"/>
      <w:pPr>
        <w:ind w:left="5890" w:hanging="360"/>
      </w:pPr>
      <w:rPr>
        <w:rFonts w:hint="default"/>
        <w:lang w:val="en-US" w:eastAsia="en-US" w:bidi="ar-SA"/>
      </w:rPr>
    </w:lvl>
    <w:lvl w:ilvl="7" w:tentative="0">
      <w:start w:val="0"/>
      <w:numFmt w:val="bullet"/>
      <w:lvlText w:val="•"/>
      <w:lvlJc w:val="left"/>
      <w:pPr>
        <w:ind w:left="6937" w:hanging="360"/>
      </w:pPr>
      <w:rPr>
        <w:rFonts w:hint="default"/>
        <w:lang w:val="en-US" w:eastAsia="en-US" w:bidi="ar-SA"/>
      </w:rPr>
    </w:lvl>
    <w:lvl w:ilvl="8" w:tentative="0">
      <w:start w:val="0"/>
      <w:numFmt w:val="bullet"/>
      <w:lvlText w:val="•"/>
      <w:lvlJc w:val="left"/>
      <w:pPr>
        <w:ind w:left="7985" w:hanging="360"/>
      </w:pPr>
      <w:rPr>
        <w:rFonts w:hint="default"/>
        <w:lang w:val="en-US" w:eastAsia="en-US" w:bidi="ar-SA"/>
      </w:rPr>
    </w:lvl>
  </w:abstractNum>
  <w:abstractNum w:abstractNumId="7">
    <w:nsid w:val="F4B5D9F5"/>
    <w:multiLevelType w:val="multilevel"/>
    <w:tmpl w:val="F4B5D9F5"/>
    <w:lvl w:ilvl="0"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1890" w:hanging="360"/>
      </w:pPr>
      <w:rPr>
        <w:rFonts w:hint="default"/>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71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440" w:hanging="360"/>
      </w:pPr>
      <w:rPr>
        <w:rFonts w:hint="default"/>
        <w:lang w:val="en-US" w:eastAsia="en-US" w:bidi="ar-SA"/>
      </w:rPr>
    </w:lvl>
    <w:lvl w:ilvl="7" w:tentative="0">
      <w:start w:val="0"/>
      <w:numFmt w:val="bullet"/>
      <w:lvlText w:val="•"/>
      <w:lvlJc w:val="left"/>
      <w:pPr>
        <w:ind w:left="7350"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8">
    <w:nsid w:val="0053208E"/>
    <w:multiLevelType w:val="multilevel"/>
    <w:tmpl w:val="0053208E"/>
    <w:lvl w:ilvl="0" w:tentative="0">
      <w:start w:val="1"/>
      <w:numFmt w:val="decimal"/>
      <w:lvlText w:val="%1"/>
      <w:lvlJc w:val="left"/>
      <w:pPr>
        <w:ind w:left="980" w:hanging="721"/>
        <w:jc w:val="left"/>
      </w:pPr>
      <w:rPr>
        <w:rFonts w:hint="default"/>
        <w:lang w:val="en-US" w:eastAsia="en-US" w:bidi="ar-SA"/>
      </w:rPr>
    </w:lvl>
    <w:lvl w:ilvl="1" w:tentative="0">
      <w:start w:val="1"/>
      <w:numFmt w:val="decimal"/>
      <w:lvlText w:val="%1.%2"/>
      <w:lvlJc w:val="left"/>
      <w:pPr>
        <w:ind w:left="980" w:hanging="721"/>
        <w:jc w:val="left"/>
      </w:pPr>
      <w:rPr>
        <w:rFonts w:hint="default"/>
        <w:spacing w:val="0"/>
        <w:w w:val="95"/>
        <w:lang w:val="en-US" w:eastAsia="en-US" w:bidi="ar-SA"/>
      </w:rPr>
    </w:lvl>
    <w:lvl w:ilvl="2" w:tentative="0">
      <w:start w:val="0"/>
      <w:numFmt w:val="bullet"/>
      <w:lvlText w:val="•"/>
      <w:lvlJc w:val="left"/>
      <w:pPr>
        <w:ind w:left="2800" w:hanging="721"/>
      </w:pPr>
      <w:rPr>
        <w:rFonts w:hint="default"/>
        <w:lang w:val="en-US" w:eastAsia="en-US" w:bidi="ar-SA"/>
      </w:rPr>
    </w:lvl>
    <w:lvl w:ilvl="3" w:tentative="0">
      <w:start w:val="0"/>
      <w:numFmt w:val="bullet"/>
      <w:lvlText w:val="•"/>
      <w:lvlJc w:val="left"/>
      <w:pPr>
        <w:ind w:left="3710" w:hanging="721"/>
      </w:pPr>
      <w:rPr>
        <w:rFonts w:hint="default"/>
        <w:lang w:val="en-US" w:eastAsia="en-US" w:bidi="ar-SA"/>
      </w:rPr>
    </w:lvl>
    <w:lvl w:ilvl="4" w:tentative="0">
      <w:start w:val="0"/>
      <w:numFmt w:val="bullet"/>
      <w:lvlText w:val="•"/>
      <w:lvlJc w:val="left"/>
      <w:pPr>
        <w:ind w:left="4620" w:hanging="721"/>
      </w:pPr>
      <w:rPr>
        <w:rFonts w:hint="default"/>
        <w:lang w:val="en-US" w:eastAsia="en-US" w:bidi="ar-SA"/>
      </w:rPr>
    </w:lvl>
    <w:lvl w:ilvl="5" w:tentative="0">
      <w:start w:val="0"/>
      <w:numFmt w:val="bullet"/>
      <w:lvlText w:val="•"/>
      <w:lvlJc w:val="left"/>
      <w:pPr>
        <w:ind w:left="5530" w:hanging="721"/>
      </w:pPr>
      <w:rPr>
        <w:rFonts w:hint="default"/>
        <w:lang w:val="en-US" w:eastAsia="en-US" w:bidi="ar-SA"/>
      </w:rPr>
    </w:lvl>
    <w:lvl w:ilvl="6" w:tentative="0">
      <w:start w:val="0"/>
      <w:numFmt w:val="bullet"/>
      <w:lvlText w:val="•"/>
      <w:lvlJc w:val="left"/>
      <w:pPr>
        <w:ind w:left="6440" w:hanging="721"/>
      </w:pPr>
      <w:rPr>
        <w:rFonts w:hint="default"/>
        <w:lang w:val="en-US" w:eastAsia="en-US" w:bidi="ar-SA"/>
      </w:rPr>
    </w:lvl>
    <w:lvl w:ilvl="7" w:tentative="0">
      <w:start w:val="0"/>
      <w:numFmt w:val="bullet"/>
      <w:lvlText w:val="•"/>
      <w:lvlJc w:val="left"/>
      <w:pPr>
        <w:ind w:left="7350" w:hanging="721"/>
      </w:pPr>
      <w:rPr>
        <w:rFonts w:hint="default"/>
        <w:lang w:val="en-US" w:eastAsia="en-US" w:bidi="ar-SA"/>
      </w:rPr>
    </w:lvl>
    <w:lvl w:ilvl="8" w:tentative="0">
      <w:start w:val="0"/>
      <w:numFmt w:val="bullet"/>
      <w:lvlText w:val="•"/>
      <w:lvlJc w:val="left"/>
      <w:pPr>
        <w:ind w:left="8260" w:hanging="721"/>
      </w:pPr>
      <w:rPr>
        <w:rFonts w:hint="default"/>
        <w:lang w:val="en-US" w:eastAsia="en-US" w:bidi="ar-SA"/>
      </w:rPr>
    </w:lvl>
  </w:abstractNum>
  <w:abstractNum w:abstractNumId="9">
    <w:nsid w:val="0248C179"/>
    <w:multiLevelType w:val="multilevel"/>
    <w:tmpl w:val="0248C179"/>
    <w:lvl w:ilvl="0" w:tentative="0">
      <w:start w:val="1"/>
      <w:numFmt w:val="decimal"/>
      <w:lvlText w:val="%1."/>
      <w:lvlJc w:val="left"/>
      <w:pPr>
        <w:ind w:left="471" w:hanging="212"/>
        <w:jc w:val="left"/>
      </w:pPr>
      <w:rPr>
        <w:rFonts w:hint="default" w:ascii="Times New Roman" w:hAnsi="Times New Roman" w:eastAsia="Times New Roman" w:cs="Times New Roman"/>
        <w:b/>
        <w:bCs/>
        <w:i w:val="0"/>
        <w:iCs w:val="0"/>
        <w:spacing w:val="0"/>
        <w:w w:val="99"/>
        <w:sz w:val="24"/>
        <w:szCs w:val="24"/>
        <w:lang w:val="en-US" w:eastAsia="en-US" w:bidi="ar-SA"/>
      </w:rPr>
    </w:lvl>
    <w:lvl w:ilvl="1"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2" w:tentative="0">
      <w:start w:val="0"/>
      <w:numFmt w:val="bullet"/>
      <w:lvlText w:val="•"/>
      <w:lvlJc w:val="left"/>
      <w:pPr>
        <w:ind w:left="1991" w:hanging="360"/>
      </w:pPr>
      <w:rPr>
        <w:rFonts w:hint="default"/>
        <w:lang w:val="en-US" w:eastAsia="en-US" w:bidi="ar-SA"/>
      </w:rPr>
    </w:lvl>
    <w:lvl w:ilvl="3" w:tentative="0">
      <w:start w:val="0"/>
      <w:numFmt w:val="bullet"/>
      <w:lvlText w:val="•"/>
      <w:lvlJc w:val="left"/>
      <w:pPr>
        <w:ind w:left="3002" w:hanging="360"/>
      </w:pPr>
      <w:rPr>
        <w:rFonts w:hint="default"/>
        <w:lang w:val="en-US" w:eastAsia="en-US" w:bidi="ar-SA"/>
      </w:rPr>
    </w:lvl>
    <w:lvl w:ilvl="4" w:tentative="0">
      <w:start w:val="0"/>
      <w:numFmt w:val="bullet"/>
      <w:lvlText w:val="•"/>
      <w:lvlJc w:val="left"/>
      <w:pPr>
        <w:ind w:left="4013" w:hanging="360"/>
      </w:pPr>
      <w:rPr>
        <w:rFonts w:hint="default"/>
        <w:lang w:val="en-US" w:eastAsia="en-US" w:bidi="ar-SA"/>
      </w:rPr>
    </w:lvl>
    <w:lvl w:ilvl="5" w:tentative="0">
      <w:start w:val="0"/>
      <w:numFmt w:val="bullet"/>
      <w:lvlText w:val="•"/>
      <w:lvlJc w:val="left"/>
      <w:pPr>
        <w:ind w:left="5024" w:hanging="360"/>
      </w:pPr>
      <w:rPr>
        <w:rFonts w:hint="default"/>
        <w:lang w:val="en-US" w:eastAsia="en-US" w:bidi="ar-SA"/>
      </w:rPr>
    </w:lvl>
    <w:lvl w:ilvl="6" w:tentative="0">
      <w:start w:val="0"/>
      <w:numFmt w:val="bullet"/>
      <w:lvlText w:val="•"/>
      <w:lvlJc w:val="left"/>
      <w:pPr>
        <w:ind w:left="6035" w:hanging="360"/>
      </w:pPr>
      <w:rPr>
        <w:rFonts w:hint="default"/>
        <w:lang w:val="en-US" w:eastAsia="en-US" w:bidi="ar-SA"/>
      </w:rPr>
    </w:lvl>
    <w:lvl w:ilvl="7" w:tentative="0">
      <w:start w:val="0"/>
      <w:numFmt w:val="bullet"/>
      <w:lvlText w:val="•"/>
      <w:lvlJc w:val="left"/>
      <w:pPr>
        <w:ind w:left="7046" w:hanging="360"/>
      </w:pPr>
      <w:rPr>
        <w:rFonts w:hint="default"/>
        <w:lang w:val="en-US" w:eastAsia="en-US" w:bidi="ar-SA"/>
      </w:rPr>
    </w:lvl>
    <w:lvl w:ilvl="8" w:tentative="0">
      <w:start w:val="0"/>
      <w:numFmt w:val="bullet"/>
      <w:lvlText w:val="•"/>
      <w:lvlJc w:val="left"/>
      <w:pPr>
        <w:ind w:left="8057" w:hanging="360"/>
      </w:pPr>
      <w:rPr>
        <w:rFonts w:hint="default"/>
        <w:lang w:val="en-US" w:eastAsia="en-US" w:bidi="ar-SA"/>
      </w:rPr>
    </w:lvl>
  </w:abstractNum>
  <w:abstractNum w:abstractNumId="10">
    <w:nsid w:val="03D62ECE"/>
    <w:multiLevelType w:val="multilevel"/>
    <w:tmpl w:val="03D62ECE"/>
    <w:lvl w:ilvl="0" w:tentative="0">
      <w:start w:val="16"/>
      <w:numFmt w:val="decimal"/>
      <w:lvlText w:val="%1."/>
      <w:lvlJc w:val="left"/>
      <w:pPr>
        <w:ind w:left="965" w:hanging="360"/>
        <w:jc w:val="left"/>
      </w:pPr>
      <w:rPr>
        <w:rFonts w:hint="default" w:ascii="Times New Roman" w:hAnsi="Times New Roman" w:eastAsia="Times New Roman" w:cs="Times New Roman"/>
        <w:b/>
        <w:bCs/>
        <w:i w:val="0"/>
        <w:iCs w:val="0"/>
        <w:spacing w:val="0"/>
        <w:w w:val="99"/>
        <w:sz w:val="26"/>
        <w:szCs w:val="26"/>
        <w:lang w:val="en-US" w:eastAsia="en-US" w:bidi="ar-SA"/>
      </w:rPr>
    </w:lvl>
    <w:lvl w:ilvl="1"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2"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3" w:tentative="0">
      <w:start w:val="0"/>
      <w:numFmt w:val="bullet"/>
      <w:lvlText w:val="•"/>
      <w:lvlJc w:val="left"/>
      <w:pPr>
        <w:ind w:left="2747" w:hanging="360"/>
      </w:pPr>
      <w:rPr>
        <w:rFonts w:hint="default"/>
        <w:lang w:val="en-US" w:eastAsia="en-US" w:bidi="ar-SA"/>
      </w:rPr>
    </w:lvl>
    <w:lvl w:ilvl="4" w:tentative="0">
      <w:start w:val="0"/>
      <w:numFmt w:val="bullet"/>
      <w:lvlText w:val="•"/>
      <w:lvlJc w:val="left"/>
      <w:pPr>
        <w:ind w:left="3795" w:hanging="360"/>
      </w:pPr>
      <w:rPr>
        <w:rFonts w:hint="default"/>
        <w:lang w:val="en-US" w:eastAsia="en-US" w:bidi="ar-SA"/>
      </w:rPr>
    </w:lvl>
    <w:lvl w:ilvl="5" w:tentative="0">
      <w:start w:val="0"/>
      <w:numFmt w:val="bullet"/>
      <w:lvlText w:val="•"/>
      <w:lvlJc w:val="left"/>
      <w:pPr>
        <w:ind w:left="4842" w:hanging="360"/>
      </w:pPr>
      <w:rPr>
        <w:rFonts w:hint="default"/>
        <w:lang w:val="en-US" w:eastAsia="en-US" w:bidi="ar-SA"/>
      </w:rPr>
    </w:lvl>
    <w:lvl w:ilvl="6" w:tentative="0">
      <w:start w:val="0"/>
      <w:numFmt w:val="bullet"/>
      <w:lvlText w:val="•"/>
      <w:lvlJc w:val="left"/>
      <w:pPr>
        <w:ind w:left="5890" w:hanging="360"/>
      </w:pPr>
      <w:rPr>
        <w:rFonts w:hint="default"/>
        <w:lang w:val="en-US" w:eastAsia="en-US" w:bidi="ar-SA"/>
      </w:rPr>
    </w:lvl>
    <w:lvl w:ilvl="7" w:tentative="0">
      <w:start w:val="0"/>
      <w:numFmt w:val="bullet"/>
      <w:lvlText w:val="•"/>
      <w:lvlJc w:val="left"/>
      <w:pPr>
        <w:ind w:left="6937" w:hanging="360"/>
      </w:pPr>
      <w:rPr>
        <w:rFonts w:hint="default"/>
        <w:lang w:val="en-US" w:eastAsia="en-US" w:bidi="ar-SA"/>
      </w:rPr>
    </w:lvl>
    <w:lvl w:ilvl="8" w:tentative="0">
      <w:start w:val="0"/>
      <w:numFmt w:val="bullet"/>
      <w:lvlText w:val="•"/>
      <w:lvlJc w:val="left"/>
      <w:pPr>
        <w:ind w:left="7985" w:hanging="360"/>
      </w:pPr>
      <w:rPr>
        <w:rFonts w:hint="default"/>
        <w:lang w:val="en-US" w:eastAsia="en-US" w:bidi="ar-SA"/>
      </w:rPr>
    </w:lvl>
  </w:abstractNum>
  <w:abstractNum w:abstractNumId="11">
    <w:nsid w:val="2470EC97"/>
    <w:multiLevelType w:val="multilevel"/>
    <w:tmpl w:val="2470EC97"/>
    <w:lvl w:ilvl="0" w:tentative="0">
      <w:start w:val="1"/>
      <w:numFmt w:val="decimal"/>
      <w:lvlText w:val="%1."/>
      <w:lvlJc w:val="left"/>
      <w:pPr>
        <w:ind w:left="980" w:hanging="360"/>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2" w:tentative="0">
      <w:start w:val="0"/>
      <w:numFmt w:val="bullet"/>
      <w:lvlText w:val="•"/>
      <w:lvlJc w:val="left"/>
      <w:pPr>
        <w:ind w:left="2631" w:hanging="360"/>
      </w:pPr>
      <w:rPr>
        <w:rFonts w:hint="default"/>
        <w:lang w:val="en-US" w:eastAsia="en-US" w:bidi="ar-SA"/>
      </w:rPr>
    </w:lvl>
    <w:lvl w:ilvl="3" w:tentative="0">
      <w:start w:val="0"/>
      <w:numFmt w:val="bullet"/>
      <w:lvlText w:val="•"/>
      <w:lvlJc w:val="left"/>
      <w:pPr>
        <w:ind w:left="3562" w:hanging="360"/>
      </w:pPr>
      <w:rPr>
        <w:rFonts w:hint="default"/>
        <w:lang w:val="en-US" w:eastAsia="en-US" w:bidi="ar-SA"/>
      </w:rPr>
    </w:lvl>
    <w:lvl w:ilvl="4" w:tentative="0">
      <w:start w:val="0"/>
      <w:numFmt w:val="bullet"/>
      <w:lvlText w:val="•"/>
      <w:lvlJc w:val="left"/>
      <w:pPr>
        <w:ind w:left="4493" w:hanging="360"/>
      </w:pPr>
      <w:rPr>
        <w:rFonts w:hint="default"/>
        <w:lang w:val="en-US" w:eastAsia="en-US" w:bidi="ar-SA"/>
      </w:rPr>
    </w:lvl>
    <w:lvl w:ilvl="5" w:tentative="0">
      <w:start w:val="0"/>
      <w:numFmt w:val="bullet"/>
      <w:lvlText w:val="•"/>
      <w:lvlJc w:val="left"/>
      <w:pPr>
        <w:ind w:left="5424" w:hanging="360"/>
      </w:pPr>
      <w:rPr>
        <w:rFonts w:hint="default"/>
        <w:lang w:val="en-US" w:eastAsia="en-US" w:bidi="ar-SA"/>
      </w:rPr>
    </w:lvl>
    <w:lvl w:ilvl="6" w:tentative="0">
      <w:start w:val="0"/>
      <w:numFmt w:val="bullet"/>
      <w:lvlText w:val="•"/>
      <w:lvlJc w:val="left"/>
      <w:pPr>
        <w:ind w:left="6355" w:hanging="360"/>
      </w:pPr>
      <w:rPr>
        <w:rFonts w:hint="default"/>
        <w:lang w:val="en-US" w:eastAsia="en-US" w:bidi="ar-SA"/>
      </w:rPr>
    </w:lvl>
    <w:lvl w:ilvl="7" w:tentative="0">
      <w:start w:val="0"/>
      <w:numFmt w:val="bullet"/>
      <w:lvlText w:val="•"/>
      <w:lvlJc w:val="left"/>
      <w:pPr>
        <w:ind w:left="7286" w:hanging="360"/>
      </w:pPr>
      <w:rPr>
        <w:rFonts w:hint="default"/>
        <w:lang w:val="en-US" w:eastAsia="en-US" w:bidi="ar-SA"/>
      </w:rPr>
    </w:lvl>
    <w:lvl w:ilvl="8" w:tentative="0">
      <w:start w:val="0"/>
      <w:numFmt w:val="bullet"/>
      <w:lvlText w:val="•"/>
      <w:lvlJc w:val="left"/>
      <w:pPr>
        <w:ind w:left="8217" w:hanging="360"/>
      </w:pPr>
      <w:rPr>
        <w:rFonts w:hint="default"/>
        <w:lang w:val="en-US" w:eastAsia="en-US" w:bidi="ar-SA"/>
      </w:rPr>
    </w:lvl>
  </w:abstractNum>
  <w:abstractNum w:abstractNumId="12">
    <w:nsid w:val="25B654F3"/>
    <w:multiLevelType w:val="multilevel"/>
    <w:tmpl w:val="25B654F3"/>
    <w:lvl w:ilvl="0" w:tentative="0">
      <w:start w:val="1"/>
      <w:numFmt w:val="decimal"/>
      <w:lvlText w:val="%1."/>
      <w:lvlJc w:val="left"/>
      <w:pPr>
        <w:ind w:left="543" w:hanging="284"/>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2" w:tentative="0">
      <w:start w:val="0"/>
      <w:numFmt w:val="bullet"/>
      <w:lvlText w:val="•"/>
      <w:lvlJc w:val="left"/>
      <w:pPr>
        <w:ind w:left="1991" w:hanging="360"/>
      </w:pPr>
      <w:rPr>
        <w:rFonts w:hint="default"/>
        <w:lang w:val="en-US" w:eastAsia="en-US" w:bidi="ar-SA"/>
      </w:rPr>
    </w:lvl>
    <w:lvl w:ilvl="3" w:tentative="0">
      <w:start w:val="0"/>
      <w:numFmt w:val="bullet"/>
      <w:lvlText w:val="•"/>
      <w:lvlJc w:val="left"/>
      <w:pPr>
        <w:ind w:left="3002" w:hanging="360"/>
      </w:pPr>
      <w:rPr>
        <w:rFonts w:hint="default"/>
        <w:lang w:val="en-US" w:eastAsia="en-US" w:bidi="ar-SA"/>
      </w:rPr>
    </w:lvl>
    <w:lvl w:ilvl="4" w:tentative="0">
      <w:start w:val="0"/>
      <w:numFmt w:val="bullet"/>
      <w:lvlText w:val="•"/>
      <w:lvlJc w:val="left"/>
      <w:pPr>
        <w:ind w:left="4013" w:hanging="360"/>
      </w:pPr>
      <w:rPr>
        <w:rFonts w:hint="default"/>
        <w:lang w:val="en-US" w:eastAsia="en-US" w:bidi="ar-SA"/>
      </w:rPr>
    </w:lvl>
    <w:lvl w:ilvl="5" w:tentative="0">
      <w:start w:val="0"/>
      <w:numFmt w:val="bullet"/>
      <w:lvlText w:val="•"/>
      <w:lvlJc w:val="left"/>
      <w:pPr>
        <w:ind w:left="5024" w:hanging="360"/>
      </w:pPr>
      <w:rPr>
        <w:rFonts w:hint="default"/>
        <w:lang w:val="en-US" w:eastAsia="en-US" w:bidi="ar-SA"/>
      </w:rPr>
    </w:lvl>
    <w:lvl w:ilvl="6" w:tentative="0">
      <w:start w:val="0"/>
      <w:numFmt w:val="bullet"/>
      <w:lvlText w:val="•"/>
      <w:lvlJc w:val="left"/>
      <w:pPr>
        <w:ind w:left="6035" w:hanging="360"/>
      </w:pPr>
      <w:rPr>
        <w:rFonts w:hint="default"/>
        <w:lang w:val="en-US" w:eastAsia="en-US" w:bidi="ar-SA"/>
      </w:rPr>
    </w:lvl>
    <w:lvl w:ilvl="7" w:tentative="0">
      <w:start w:val="0"/>
      <w:numFmt w:val="bullet"/>
      <w:lvlText w:val="•"/>
      <w:lvlJc w:val="left"/>
      <w:pPr>
        <w:ind w:left="7046" w:hanging="360"/>
      </w:pPr>
      <w:rPr>
        <w:rFonts w:hint="default"/>
        <w:lang w:val="en-US" w:eastAsia="en-US" w:bidi="ar-SA"/>
      </w:rPr>
    </w:lvl>
    <w:lvl w:ilvl="8" w:tentative="0">
      <w:start w:val="0"/>
      <w:numFmt w:val="bullet"/>
      <w:lvlText w:val="•"/>
      <w:lvlJc w:val="left"/>
      <w:pPr>
        <w:ind w:left="8057" w:hanging="360"/>
      </w:pPr>
      <w:rPr>
        <w:rFonts w:hint="default"/>
        <w:lang w:val="en-US" w:eastAsia="en-US" w:bidi="ar-SA"/>
      </w:rPr>
    </w:lvl>
  </w:abstractNum>
  <w:abstractNum w:abstractNumId="13">
    <w:nsid w:val="2A8F537B"/>
    <w:multiLevelType w:val="multilevel"/>
    <w:tmpl w:val="2A8F537B"/>
    <w:lvl w:ilvl="0"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1890" w:hanging="360"/>
      </w:pPr>
      <w:rPr>
        <w:rFonts w:hint="default"/>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71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440" w:hanging="360"/>
      </w:pPr>
      <w:rPr>
        <w:rFonts w:hint="default"/>
        <w:lang w:val="en-US" w:eastAsia="en-US" w:bidi="ar-SA"/>
      </w:rPr>
    </w:lvl>
    <w:lvl w:ilvl="7" w:tentative="0">
      <w:start w:val="0"/>
      <w:numFmt w:val="bullet"/>
      <w:lvlText w:val="•"/>
      <w:lvlJc w:val="left"/>
      <w:pPr>
        <w:ind w:left="7350"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14">
    <w:nsid w:val="4D4DC07F"/>
    <w:multiLevelType w:val="multilevel"/>
    <w:tmpl w:val="4D4DC07F"/>
    <w:lvl w:ilvl="0" w:tentative="0">
      <w:start w:val="1"/>
      <w:numFmt w:val="lowerLetter"/>
      <w:lvlText w:val="%1)"/>
      <w:lvlJc w:val="left"/>
      <w:pPr>
        <w:ind w:left="567" w:hanging="308"/>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2."/>
      <w:lvlJc w:val="left"/>
      <w:pPr>
        <w:ind w:left="980" w:hanging="360"/>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3" w:tentative="0">
      <w:start w:val="0"/>
      <w:numFmt w:val="bullet"/>
      <w:lvlText w:val=""/>
      <w:lvlJc w:val="left"/>
      <w:pPr>
        <w:ind w:left="2420" w:hanging="360"/>
      </w:pPr>
      <w:rPr>
        <w:rFonts w:hint="default" w:ascii="Wingdings" w:hAnsi="Wingdings" w:eastAsia="Wingdings" w:cs="Wingdings"/>
        <w:b w:val="0"/>
        <w:bCs w:val="0"/>
        <w:i w:val="0"/>
        <w:iCs w:val="0"/>
        <w:spacing w:val="0"/>
        <w:w w:val="98"/>
        <w:sz w:val="20"/>
        <w:szCs w:val="20"/>
        <w:lang w:val="en-US" w:eastAsia="en-US" w:bidi="ar-SA"/>
      </w:rPr>
    </w:lvl>
    <w:lvl w:ilvl="4" w:tentative="0">
      <w:start w:val="0"/>
      <w:numFmt w:val="bullet"/>
      <w:lvlText w:val="•"/>
      <w:lvlJc w:val="left"/>
      <w:pPr>
        <w:ind w:left="3514" w:hanging="360"/>
      </w:pPr>
      <w:rPr>
        <w:rFonts w:hint="default"/>
        <w:lang w:val="en-US" w:eastAsia="en-US" w:bidi="ar-SA"/>
      </w:rPr>
    </w:lvl>
    <w:lvl w:ilvl="5" w:tentative="0">
      <w:start w:val="0"/>
      <w:numFmt w:val="bullet"/>
      <w:lvlText w:val="•"/>
      <w:lvlJc w:val="left"/>
      <w:pPr>
        <w:ind w:left="4608" w:hanging="360"/>
      </w:pPr>
      <w:rPr>
        <w:rFonts w:hint="default"/>
        <w:lang w:val="en-US" w:eastAsia="en-US" w:bidi="ar-SA"/>
      </w:rPr>
    </w:lvl>
    <w:lvl w:ilvl="6" w:tentative="0">
      <w:start w:val="0"/>
      <w:numFmt w:val="bullet"/>
      <w:lvlText w:val="•"/>
      <w:lvlJc w:val="left"/>
      <w:pPr>
        <w:ind w:left="5702" w:hanging="360"/>
      </w:pPr>
      <w:rPr>
        <w:rFonts w:hint="default"/>
        <w:lang w:val="en-US" w:eastAsia="en-US" w:bidi="ar-SA"/>
      </w:rPr>
    </w:lvl>
    <w:lvl w:ilvl="7" w:tentative="0">
      <w:start w:val="0"/>
      <w:numFmt w:val="bullet"/>
      <w:lvlText w:val="•"/>
      <w:lvlJc w:val="left"/>
      <w:pPr>
        <w:ind w:left="6797" w:hanging="360"/>
      </w:pPr>
      <w:rPr>
        <w:rFonts w:hint="default"/>
        <w:lang w:val="en-US" w:eastAsia="en-US" w:bidi="ar-SA"/>
      </w:rPr>
    </w:lvl>
    <w:lvl w:ilvl="8" w:tentative="0">
      <w:start w:val="0"/>
      <w:numFmt w:val="bullet"/>
      <w:lvlText w:val="•"/>
      <w:lvlJc w:val="left"/>
      <w:pPr>
        <w:ind w:left="7891" w:hanging="360"/>
      </w:pPr>
      <w:rPr>
        <w:rFonts w:hint="default"/>
        <w:lang w:val="en-US" w:eastAsia="en-US" w:bidi="ar-SA"/>
      </w:rPr>
    </w:lvl>
  </w:abstractNum>
  <w:abstractNum w:abstractNumId="15">
    <w:nsid w:val="59ADCABA"/>
    <w:multiLevelType w:val="multilevel"/>
    <w:tmpl w:val="59ADCABA"/>
    <w:lvl w:ilvl="0" w:tentative="0">
      <w:start w:val="1"/>
      <w:numFmt w:val="decimal"/>
      <w:lvlText w:val="%1."/>
      <w:lvlJc w:val="left"/>
      <w:pPr>
        <w:ind w:left="543" w:hanging="284"/>
        <w:jc w:val="left"/>
      </w:pPr>
      <w:rPr>
        <w:rFonts w:hint="default" w:ascii="Times New Roman" w:hAnsi="Times New Roman" w:eastAsia="Times New Roman" w:cs="Times New Roman"/>
        <w:b/>
        <w:bCs/>
        <w:i w:val="0"/>
        <w:iCs w:val="0"/>
        <w:spacing w:val="0"/>
        <w:w w:val="90"/>
        <w:sz w:val="28"/>
        <w:szCs w:val="28"/>
        <w:lang w:val="en-US" w:eastAsia="en-US" w:bidi="ar-SA"/>
      </w:rPr>
    </w:lvl>
    <w:lvl w:ilvl="1" w:tentative="0">
      <w:start w:val="0"/>
      <w:numFmt w:val="bullet"/>
      <w:lvlText w:val="•"/>
      <w:lvlJc w:val="left"/>
      <w:pPr>
        <w:ind w:left="1494" w:hanging="284"/>
      </w:pPr>
      <w:rPr>
        <w:rFonts w:hint="default"/>
        <w:lang w:val="en-US" w:eastAsia="en-US" w:bidi="ar-SA"/>
      </w:rPr>
    </w:lvl>
    <w:lvl w:ilvl="2" w:tentative="0">
      <w:start w:val="0"/>
      <w:numFmt w:val="bullet"/>
      <w:lvlText w:val="•"/>
      <w:lvlJc w:val="left"/>
      <w:pPr>
        <w:ind w:left="2448" w:hanging="284"/>
      </w:pPr>
      <w:rPr>
        <w:rFonts w:hint="default"/>
        <w:lang w:val="en-US" w:eastAsia="en-US" w:bidi="ar-SA"/>
      </w:rPr>
    </w:lvl>
    <w:lvl w:ilvl="3" w:tentative="0">
      <w:start w:val="0"/>
      <w:numFmt w:val="bullet"/>
      <w:lvlText w:val="•"/>
      <w:lvlJc w:val="left"/>
      <w:pPr>
        <w:ind w:left="3402" w:hanging="284"/>
      </w:pPr>
      <w:rPr>
        <w:rFonts w:hint="default"/>
        <w:lang w:val="en-US" w:eastAsia="en-US" w:bidi="ar-SA"/>
      </w:rPr>
    </w:lvl>
    <w:lvl w:ilvl="4" w:tentative="0">
      <w:start w:val="0"/>
      <w:numFmt w:val="bullet"/>
      <w:lvlText w:val="•"/>
      <w:lvlJc w:val="left"/>
      <w:pPr>
        <w:ind w:left="4356" w:hanging="284"/>
      </w:pPr>
      <w:rPr>
        <w:rFonts w:hint="default"/>
        <w:lang w:val="en-US" w:eastAsia="en-US" w:bidi="ar-SA"/>
      </w:rPr>
    </w:lvl>
    <w:lvl w:ilvl="5" w:tentative="0">
      <w:start w:val="0"/>
      <w:numFmt w:val="bullet"/>
      <w:lvlText w:val="•"/>
      <w:lvlJc w:val="left"/>
      <w:pPr>
        <w:ind w:left="5310" w:hanging="284"/>
      </w:pPr>
      <w:rPr>
        <w:rFonts w:hint="default"/>
        <w:lang w:val="en-US" w:eastAsia="en-US" w:bidi="ar-SA"/>
      </w:rPr>
    </w:lvl>
    <w:lvl w:ilvl="6" w:tentative="0">
      <w:start w:val="0"/>
      <w:numFmt w:val="bullet"/>
      <w:lvlText w:val="•"/>
      <w:lvlJc w:val="left"/>
      <w:pPr>
        <w:ind w:left="6264" w:hanging="284"/>
      </w:pPr>
      <w:rPr>
        <w:rFonts w:hint="default"/>
        <w:lang w:val="en-US" w:eastAsia="en-US" w:bidi="ar-SA"/>
      </w:rPr>
    </w:lvl>
    <w:lvl w:ilvl="7" w:tentative="0">
      <w:start w:val="0"/>
      <w:numFmt w:val="bullet"/>
      <w:lvlText w:val="•"/>
      <w:lvlJc w:val="left"/>
      <w:pPr>
        <w:ind w:left="7218" w:hanging="284"/>
      </w:pPr>
      <w:rPr>
        <w:rFonts w:hint="default"/>
        <w:lang w:val="en-US" w:eastAsia="en-US" w:bidi="ar-SA"/>
      </w:rPr>
    </w:lvl>
    <w:lvl w:ilvl="8" w:tentative="0">
      <w:start w:val="0"/>
      <w:numFmt w:val="bullet"/>
      <w:lvlText w:val="•"/>
      <w:lvlJc w:val="left"/>
      <w:pPr>
        <w:ind w:left="8172" w:hanging="284"/>
      </w:pPr>
      <w:rPr>
        <w:rFonts w:hint="default"/>
        <w:lang w:val="en-US" w:eastAsia="en-US" w:bidi="ar-SA"/>
      </w:rPr>
    </w:lvl>
  </w:abstractNum>
  <w:abstractNum w:abstractNumId="16">
    <w:nsid w:val="5A241D34"/>
    <w:multiLevelType w:val="multilevel"/>
    <w:tmpl w:val="5A241D34"/>
    <w:lvl w:ilvl="0" w:tentative="0">
      <w:start w:val="1"/>
      <w:numFmt w:val="decimal"/>
      <w:lvlText w:val="%1."/>
      <w:lvlJc w:val="left"/>
      <w:pPr>
        <w:ind w:left="980" w:hanging="360"/>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o"/>
      <w:lvlJc w:val="left"/>
      <w:pPr>
        <w:ind w:left="1700" w:hanging="360"/>
      </w:pPr>
      <w:rPr>
        <w:rFonts w:hint="default" w:ascii="Courier New" w:hAnsi="Courier New" w:eastAsia="Courier New" w:cs="Courier New"/>
        <w:b w:val="0"/>
        <w:bCs w:val="0"/>
        <w:i w:val="0"/>
        <w:iCs w:val="0"/>
        <w:spacing w:val="0"/>
        <w:w w:val="96"/>
        <w:sz w:val="20"/>
        <w:szCs w:val="20"/>
        <w:lang w:val="en-US" w:eastAsia="en-US" w:bidi="ar-SA"/>
      </w:rPr>
    </w:lvl>
    <w:lvl w:ilvl="2" w:tentative="0">
      <w:start w:val="0"/>
      <w:numFmt w:val="bullet"/>
      <w:lvlText w:val=""/>
      <w:lvlJc w:val="left"/>
      <w:pPr>
        <w:ind w:left="2420" w:hanging="360"/>
      </w:pPr>
      <w:rPr>
        <w:rFonts w:hint="default" w:ascii="Wingdings" w:hAnsi="Wingdings" w:eastAsia="Wingdings" w:cs="Wingdings"/>
        <w:b w:val="0"/>
        <w:bCs w:val="0"/>
        <w:i w:val="0"/>
        <w:iCs w:val="0"/>
        <w:spacing w:val="0"/>
        <w:w w:val="98"/>
        <w:sz w:val="20"/>
        <w:szCs w:val="20"/>
        <w:lang w:val="en-US" w:eastAsia="en-US" w:bidi="ar-SA"/>
      </w:rPr>
    </w:lvl>
    <w:lvl w:ilvl="3" w:tentative="0">
      <w:start w:val="0"/>
      <w:numFmt w:val="bullet"/>
      <w:lvlText w:val="•"/>
      <w:lvlJc w:val="left"/>
      <w:pPr>
        <w:ind w:left="3377" w:hanging="360"/>
      </w:pPr>
      <w:rPr>
        <w:rFonts w:hint="default"/>
        <w:lang w:val="en-US" w:eastAsia="en-US" w:bidi="ar-SA"/>
      </w:rPr>
    </w:lvl>
    <w:lvl w:ilvl="4" w:tentative="0">
      <w:start w:val="0"/>
      <w:numFmt w:val="bullet"/>
      <w:lvlText w:val="•"/>
      <w:lvlJc w:val="left"/>
      <w:pPr>
        <w:ind w:left="4335" w:hanging="360"/>
      </w:pPr>
      <w:rPr>
        <w:rFonts w:hint="default"/>
        <w:lang w:val="en-US" w:eastAsia="en-US" w:bidi="ar-SA"/>
      </w:rPr>
    </w:lvl>
    <w:lvl w:ilvl="5" w:tentative="0">
      <w:start w:val="0"/>
      <w:numFmt w:val="bullet"/>
      <w:lvlText w:val="•"/>
      <w:lvlJc w:val="left"/>
      <w:pPr>
        <w:ind w:left="5292" w:hanging="360"/>
      </w:pPr>
      <w:rPr>
        <w:rFonts w:hint="default"/>
        <w:lang w:val="en-US" w:eastAsia="en-US" w:bidi="ar-SA"/>
      </w:rPr>
    </w:lvl>
    <w:lvl w:ilvl="6" w:tentative="0">
      <w:start w:val="0"/>
      <w:numFmt w:val="bullet"/>
      <w:lvlText w:val="•"/>
      <w:lvlJc w:val="left"/>
      <w:pPr>
        <w:ind w:left="6250" w:hanging="360"/>
      </w:pPr>
      <w:rPr>
        <w:rFonts w:hint="default"/>
        <w:lang w:val="en-US" w:eastAsia="en-US" w:bidi="ar-SA"/>
      </w:rPr>
    </w:lvl>
    <w:lvl w:ilvl="7" w:tentative="0">
      <w:start w:val="0"/>
      <w:numFmt w:val="bullet"/>
      <w:lvlText w:val="•"/>
      <w:lvlJc w:val="left"/>
      <w:pPr>
        <w:ind w:left="7207" w:hanging="360"/>
      </w:pPr>
      <w:rPr>
        <w:rFonts w:hint="default"/>
        <w:lang w:val="en-US" w:eastAsia="en-US" w:bidi="ar-SA"/>
      </w:rPr>
    </w:lvl>
    <w:lvl w:ilvl="8" w:tentative="0">
      <w:start w:val="0"/>
      <w:numFmt w:val="bullet"/>
      <w:lvlText w:val="•"/>
      <w:lvlJc w:val="left"/>
      <w:pPr>
        <w:ind w:left="8165" w:hanging="360"/>
      </w:pPr>
      <w:rPr>
        <w:rFonts w:hint="default"/>
        <w:lang w:val="en-US" w:eastAsia="en-US" w:bidi="ar-SA"/>
      </w:rPr>
    </w:lvl>
  </w:abstractNum>
  <w:abstractNum w:abstractNumId="17">
    <w:nsid w:val="72183CF9"/>
    <w:multiLevelType w:val="multilevel"/>
    <w:tmpl w:val="72183CF9"/>
    <w:lvl w:ilvl="0" w:tentative="0">
      <w:start w:val="0"/>
      <w:numFmt w:val="bullet"/>
      <w:lvlText w:val=""/>
      <w:lvlJc w:val="left"/>
      <w:pPr>
        <w:ind w:left="980" w:hanging="36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1890" w:hanging="360"/>
      </w:pPr>
      <w:rPr>
        <w:rFonts w:hint="default"/>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71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440" w:hanging="360"/>
      </w:pPr>
      <w:rPr>
        <w:rFonts w:hint="default"/>
        <w:lang w:val="en-US" w:eastAsia="en-US" w:bidi="ar-SA"/>
      </w:rPr>
    </w:lvl>
    <w:lvl w:ilvl="7" w:tentative="0">
      <w:start w:val="0"/>
      <w:numFmt w:val="bullet"/>
      <w:lvlText w:val="•"/>
      <w:lvlJc w:val="left"/>
      <w:pPr>
        <w:ind w:left="7350"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num w:numId="1">
    <w:abstractNumId w:val="8"/>
  </w:num>
  <w:num w:numId="2">
    <w:abstractNumId w:val="4"/>
  </w:num>
  <w:num w:numId="3">
    <w:abstractNumId w:val="15"/>
  </w:num>
  <w:num w:numId="4">
    <w:abstractNumId w:val="2"/>
  </w:num>
  <w:num w:numId="5">
    <w:abstractNumId w:val="1"/>
  </w:num>
  <w:num w:numId="6">
    <w:abstractNumId w:val="10"/>
  </w:num>
  <w:num w:numId="7">
    <w:abstractNumId w:val="12"/>
  </w:num>
  <w:num w:numId="8">
    <w:abstractNumId w:val="17"/>
  </w:num>
  <w:num w:numId="9">
    <w:abstractNumId w:val="9"/>
  </w:num>
  <w:num w:numId="10">
    <w:abstractNumId w:val="0"/>
  </w:num>
  <w:num w:numId="11">
    <w:abstractNumId w:val="13"/>
  </w:num>
  <w:num w:numId="12">
    <w:abstractNumId w:val="16"/>
  </w:num>
  <w:num w:numId="13">
    <w:abstractNumId w:val="3"/>
  </w:num>
  <w:num w:numId="14">
    <w:abstractNumId w:val="14"/>
  </w:num>
  <w:num w:numId="15">
    <w:abstractNumId w:val="7"/>
  </w:num>
  <w:num w:numId="16">
    <w:abstractNumId w:val="11"/>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232CE8"/>
    <w:rsid w:val="4B232CE8"/>
    <w:rsid w:val="75F71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4"/>
      <w:ind w:right="99"/>
      <w:jc w:val="center"/>
      <w:outlineLvl w:val="1"/>
    </w:pPr>
    <w:rPr>
      <w:rFonts w:ascii="Times New Roman" w:hAnsi="Times New Roman" w:eastAsia="Times New Roman" w:cs="Times New Roman"/>
      <w:b/>
      <w:bCs/>
      <w:sz w:val="32"/>
      <w:szCs w:val="32"/>
      <w:u w:val="single" w:color="000000"/>
      <w:lang w:val="en-US" w:eastAsia="en-US" w:bidi="ar-SA"/>
    </w:rPr>
  </w:style>
  <w:style w:type="paragraph" w:styleId="3">
    <w:name w:val="heading 2"/>
    <w:basedOn w:val="1"/>
    <w:qFormat/>
    <w:uiPriority w:val="1"/>
    <w:pPr>
      <w:spacing w:before="73"/>
      <w:ind w:left="631" w:right="728"/>
      <w:jc w:val="center"/>
      <w:outlineLvl w:val="2"/>
    </w:pPr>
    <w:rPr>
      <w:rFonts w:ascii="Times New Roman" w:hAnsi="Times New Roman" w:eastAsia="Times New Roman" w:cs="Times New Roman"/>
      <w:b/>
      <w:bCs/>
      <w:sz w:val="28"/>
      <w:szCs w:val="28"/>
      <w:u w:val="single" w:color="000000"/>
      <w:lang w:val="en-US" w:eastAsia="en-US" w:bidi="ar-SA"/>
    </w:rPr>
  </w:style>
  <w:style w:type="paragraph" w:styleId="4">
    <w:name w:val="heading 3"/>
    <w:basedOn w:val="1"/>
    <w:qFormat/>
    <w:uiPriority w:val="1"/>
    <w:pPr>
      <w:ind w:left="979" w:hanging="359"/>
      <w:outlineLvl w:val="3"/>
    </w:pPr>
    <w:rPr>
      <w:rFonts w:ascii="Times New Roman" w:hAnsi="Times New Roman" w:eastAsia="Times New Roman" w:cs="Times New Roman"/>
      <w:b/>
      <w:bCs/>
      <w:sz w:val="28"/>
      <w:szCs w:val="28"/>
      <w:u w:val="single" w:color="000000"/>
      <w:lang w:val="en-US" w:eastAsia="en-US" w:bidi="ar-SA"/>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paragraph" w:customStyle="1" w:styleId="8">
    <w:name w:val="Table Paragraph"/>
    <w:basedOn w:val="1"/>
    <w:qFormat/>
    <w:uiPriority w:val="1"/>
    <w:pPr>
      <w:ind w:left="114"/>
    </w:pPr>
    <w:rPr>
      <w:rFonts w:ascii="Times New Roman" w:hAnsi="Times New Roman" w:eastAsia="Times New Roman" w:cs="Times New Roman"/>
      <w:lang w:val="en-US" w:eastAsia="en-US" w:bidi="ar-SA"/>
    </w:rPr>
  </w:style>
  <w:style w:type="paragraph" w:styleId="9">
    <w:name w:val="List Paragraph"/>
    <w:basedOn w:val="1"/>
    <w:qFormat/>
    <w:uiPriority w:val="1"/>
    <w:pPr>
      <w:ind w:left="980" w:hanging="36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0</Words>
  <Characters>0</Characters>
  <Lines>0</Lines>
  <Paragraphs>0</Paragraphs>
  <TotalTime>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2025-01-29T05:21:00Z</dcterms:created>
  <dc:creator>Anjali Tiwari</dc:creator>
  <cp:lastModifiedBy>Anjali Tiwari</cp:lastModifiedBy>
  <dcterms:modified xsi:type="dcterms:W3CDTF">2025-01-29T05:23:41Z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7C661D4E8C4B43D38AC0E29C9ACE4B39_11</vt:lpwstr>
  </property>
</Properties>
</file>